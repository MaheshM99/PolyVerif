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F012D" w14:textId="50746411" w:rsidR="003312ED" w:rsidRPr="004746BA" w:rsidRDefault="00C12D9F">
      <w:pPr>
        <w:pStyle w:val="Title"/>
        <w:rPr>
          <w:rFonts w:ascii="Arial" w:hAnsi="Arial" w:cs="Arial"/>
          <w:b/>
          <w:bCs/>
        </w:rPr>
      </w:pPr>
      <w:r w:rsidRPr="004746BA">
        <w:rPr>
          <w:rFonts w:ascii="Arial" w:hAnsi="Arial" w:cs="Arial"/>
          <w:b/>
          <w:bCs/>
        </w:rPr>
        <w:t>Poly-verification suit</w:t>
      </w:r>
      <w:r w:rsidR="00831C49" w:rsidRPr="004746BA">
        <w:rPr>
          <w:rFonts w:ascii="Arial" w:hAnsi="Arial" w:cs="Arial"/>
          <w:b/>
          <w:bCs/>
        </w:rPr>
        <w:t>e</w:t>
      </w:r>
    </w:p>
    <w:p w14:paraId="04161C93" w14:textId="0A35A20B" w:rsidR="00690041" w:rsidRDefault="006D1FF4" w:rsidP="001B6150">
      <w:pPr>
        <w:pStyle w:val="Subtitle"/>
        <w:rPr>
          <w:rFonts w:ascii="Arial" w:hAnsi="Arial" w:cs="Arial"/>
        </w:rPr>
      </w:pPr>
      <w:r w:rsidRPr="00D66F08">
        <w:rPr>
          <w:rFonts w:ascii="Arial" w:hAnsi="Arial" w:cs="Arial"/>
        </w:rPr>
        <w:t>1</w:t>
      </w:r>
      <w:r w:rsidR="00732794">
        <w:rPr>
          <w:rFonts w:ascii="Arial" w:hAnsi="Arial" w:cs="Arial"/>
        </w:rPr>
        <w:t>8</w:t>
      </w:r>
      <w:r w:rsidR="005C5CFB" w:rsidRPr="00D66F08">
        <w:rPr>
          <w:rFonts w:ascii="Arial" w:hAnsi="Arial" w:cs="Arial"/>
        </w:rPr>
        <w:t xml:space="preserve"> March 2021</w:t>
      </w:r>
    </w:p>
    <w:p w14:paraId="44C869B9" w14:textId="77777777" w:rsidR="001B6150" w:rsidRPr="001B6150" w:rsidRDefault="001B6150" w:rsidP="001B6150"/>
    <w:p w14:paraId="230496BE" w14:textId="6ECDA25C" w:rsidR="004003C3" w:rsidRPr="00F358DD" w:rsidRDefault="00C12D9F" w:rsidP="00C12D9F">
      <w:pPr>
        <w:rPr>
          <w:rFonts w:ascii="Arial" w:hAnsi="Arial" w:cs="Arial"/>
          <w:sz w:val="22"/>
          <w:szCs w:val="22"/>
        </w:rPr>
      </w:pPr>
      <w:r w:rsidRPr="00F358DD">
        <w:rPr>
          <w:rFonts w:ascii="Arial" w:hAnsi="Arial" w:cs="Arial"/>
          <w:sz w:val="22"/>
          <w:szCs w:val="22"/>
        </w:rPr>
        <w:t>This document contains the information of how to run and setup the Poly-Verification Suit</w:t>
      </w:r>
      <w:r w:rsidR="000544C1" w:rsidRPr="00F358DD">
        <w:rPr>
          <w:rFonts w:ascii="Arial" w:hAnsi="Arial" w:cs="Arial"/>
          <w:sz w:val="22"/>
          <w:szCs w:val="22"/>
        </w:rPr>
        <w:t xml:space="preserve"> in local machine.</w:t>
      </w:r>
      <w:r w:rsidR="00F9174A">
        <w:rPr>
          <w:rFonts w:ascii="Arial" w:hAnsi="Arial" w:cs="Arial"/>
          <w:sz w:val="22"/>
          <w:szCs w:val="22"/>
        </w:rPr>
        <w:t xml:space="preserve"> </w:t>
      </w:r>
      <w:r w:rsidR="004003C3" w:rsidRPr="00F358DD">
        <w:rPr>
          <w:rFonts w:ascii="Arial" w:hAnsi="Arial" w:cs="Arial"/>
          <w:sz w:val="22"/>
          <w:szCs w:val="22"/>
        </w:rPr>
        <w:t>All the pre requisites need to be install in the adehome folder</w:t>
      </w:r>
    </w:p>
    <w:p w14:paraId="7BF78825" w14:textId="0B4CAE0A" w:rsidR="000544C1" w:rsidRPr="00D66F08" w:rsidRDefault="000544C1" w:rsidP="000544C1">
      <w:pPr>
        <w:pStyle w:val="Heading2"/>
        <w:rPr>
          <w:rFonts w:ascii="Arial" w:hAnsi="Arial" w:cs="Arial"/>
        </w:rPr>
      </w:pPr>
      <w:r w:rsidRPr="00D66F08">
        <w:rPr>
          <w:rFonts w:ascii="Arial" w:hAnsi="Arial" w:cs="Arial"/>
        </w:rPr>
        <w:t>Pre requisites</w:t>
      </w:r>
    </w:p>
    <w:p w14:paraId="17BD758D" w14:textId="72841F67" w:rsidR="000544C1" w:rsidRDefault="000544C1" w:rsidP="000544C1">
      <w:pPr>
        <w:pStyle w:val="ListParagraph"/>
        <w:numPr>
          <w:ilvl w:val="0"/>
          <w:numId w:val="18"/>
        </w:numPr>
        <w:rPr>
          <w:rFonts w:ascii="Arial" w:hAnsi="Arial" w:cs="Arial"/>
          <w:sz w:val="22"/>
          <w:szCs w:val="22"/>
        </w:rPr>
      </w:pPr>
      <w:r w:rsidRPr="00D66F08">
        <w:rPr>
          <w:rFonts w:ascii="Arial" w:hAnsi="Arial" w:cs="Arial"/>
          <w:sz w:val="22"/>
          <w:szCs w:val="22"/>
        </w:rPr>
        <w:t>AutowareAuto</w:t>
      </w:r>
    </w:p>
    <w:p w14:paraId="78B2DC02" w14:textId="3C6884A7" w:rsidR="000544C1" w:rsidRPr="00D66F08" w:rsidRDefault="000544C1" w:rsidP="000544C1">
      <w:pPr>
        <w:pStyle w:val="ListParagraph"/>
        <w:numPr>
          <w:ilvl w:val="0"/>
          <w:numId w:val="18"/>
        </w:numPr>
        <w:rPr>
          <w:rFonts w:ascii="Arial" w:hAnsi="Arial" w:cs="Arial"/>
          <w:sz w:val="22"/>
          <w:szCs w:val="22"/>
        </w:rPr>
      </w:pPr>
      <w:r w:rsidRPr="00D66F08">
        <w:rPr>
          <w:rFonts w:ascii="Arial" w:hAnsi="Arial" w:cs="Arial"/>
          <w:sz w:val="22"/>
          <w:szCs w:val="22"/>
        </w:rPr>
        <w:t>Lgsvl_msgs</w:t>
      </w:r>
    </w:p>
    <w:p w14:paraId="10B5D52F" w14:textId="693ABB67" w:rsidR="000544C1" w:rsidRPr="00D66F08" w:rsidRDefault="000544C1" w:rsidP="000544C1">
      <w:pPr>
        <w:pStyle w:val="ListParagraph"/>
        <w:numPr>
          <w:ilvl w:val="0"/>
          <w:numId w:val="18"/>
        </w:numPr>
        <w:rPr>
          <w:rFonts w:ascii="Arial" w:hAnsi="Arial" w:cs="Arial"/>
          <w:sz w:val="22"/>
          <w:szCs w:val="22"/>
        </w:rPr>
      </w:pPr>
      <w:r w:rsidRPr="00D66F08">
        <w:rPr>
          <w:rFonts w:ascii="Arial" w:hAnsi="Arial" w:cs="Arial"/>
          <w:sz w:val="22"/>
          <w:szCs w:val="22"/>
        </w:rPr>
        <w:t>LG_Simulator</w:t>
      </w:r>
    </w:p>
    <w:p w14:paraId="0D3441ED" w14:textId="4F79C68C" w:rsidR="000544C1" w:rsidRPr="00D66F08" w:rsidRDefault="000544C1" w:rsidP="000544C1">
      <w:pPr>
        <w:pStyle w:val="ListParagraph"/>
        <w:numPr>
          <w:ilvl w:val="0"/>
          <w:numId w:val="18"/>
        </w:numPr>
        <w:rPr>
          <w:rFonts w:ascii="Arial" w:hAnsi="Arial" w:cs="Arial"/>
          <w:sz w:val="22"/>
          <w:szCs w:val="22"/>
        </w:rPr>
      </w:pPr>
      <w:r w:rsidRPr="00D66F08">
        <w:rPr>
          <w:rFonts w:ascii="Arial" w:hAnsi="Arial" w:cs="Arial"/>
          <w:sz w:val="22"/>
          <w:szCs w:val="22"/>
        </w:rPr>
        <w:t>Packages</w:t>
      </w:r>
      <w:r w:rsidR="00DA161F" w:rsidRPr="00D66F08">
        <w:rPr>
          <w:rFonts w:ascii="Arial" w:hAnsi="Arial" w:cs="Arial"/>
          <w:sz w:val="22"/>
          <w:szCs w:val="22"/>
        </w:rPr>
        <w:t>(Node)</w:t>
      </w:r>
      <w:r w:rsidRPr="00D66F08">
        <w:rPr>
          <w:rFonts w:ascii="Arial" w:hAnsi="Arial" w:cs="Arial"/>
          <w:sz w:val="22"/>
          <w:szCs w:val="22"/>
        </w:rPr>
        <w:t>-</w:t>
      </w:r>
    </w:p>
    <w:p w14:paraId="5BD40445" w14:textId="2DE88031" w:rsidR="000544C1" w:rsidRPr="00D66F08" w:rsidRDefault="000544C1" w:rsidP="000544C1">
      <w:pPr>
        <w:pStyle w:val="ListParagraph"/>
        <w:numPr>
          <w:ilvl w:val="1"/>
          <w:numId w:val="18"/>
        </w:numPr>
        <w:rPr>
          <w:rFonts w:ascii="Arial" w:hAnsi="Arial" w:cs="Arial"/>
          <w:sz w:val="22"/>
          <w:szCs w:val="22"/>
        </w:rPr>
      </w:pPr>
      <w:r w:rsidRPr="00D66F08">
        <w:rPr>
          <w:rFonts w:ascii="Arial" w:hAnsi="Arial" w:cs="Arial"/>
          <w:sz w:val="22"/>
          <w:szCs w:val="22"/>
        </w:rPr>
        <w:t>Perception Validation</w:t>
      </w:r>
      <w:r w:rsidR="000452CC">
        <w:rPr>
          <w:rFonts w:ascii="Arial" w:hAnsi="Arial" w:cs="Arial"/>
          <w:sz w:val="22"/>
          <w:szCs w:val="22"/>
        </w:rPr>
        <w:t xml:space="preserve"> </w:t>
      </w:r>
      <w:r w:rsidR="00A21407" w:rsidRPr="00D66F08">
        <w:rPr>
          <w:rFonts w:ascii="Arial" w:hAnsi="Arial" w:cs="Arial"/>
          <w:sz w:val="22"/>
          <w:szCs w:val="22"/>
        </w:rPr>
        <w:t>(</w:t>
      </w:r>
      <w:r w:rsidR="001D1206" w:rsidRPr="001D1206">
        <w:rPr>
          <w:rFonts w:ascii="Arial" w:hAnsi="Arial" w:cs="Arial"/>
          <w:sz w:val="22"/>
          <w:szCs w:val="22"/>
        </w:rPr>
        <w:t>Node_lg_groundtruth_data_ws</w:t>
      </w:r>
      <w:r w:rsidR="00A21407" w:rsidRPr="00D66F08">
        <w:rPr>
          <w:rFonts w:ascii="Arial" w:hAnsi="Arial" w:cs="Arial"/>
          <w:sz w:val="22"/>
          <w:szCs w:val="22"/>
        </w:rPr>
        <w:t>)</w:t>
      </w:r>
    </w:p>
    <w:p w14:paraId="465459EE" w14:textId="4B8AAC9F" w:rsidR="00C12D9F" w:rsidRPr="00D66F08" w:rsidRDefault="000544C1" w:rsidP="000544C1">
      <w:pPr>
        <w:pStyle w:val="ListParagraph"/>
        <w:numPr>
          <w:ilvl w:val="1"/>
          <w:numId w:val="18"/>
        </w:numPr>
        <w:rPr>
          <w:rFonts w:ascii="Arial" w:hAnsi="Arial" w:cs="Arial"/>
          <w:sz w:val="22"/>
          <w:szCs w:val="22"/>
        </w:rPr>
      </w:pPr>
      <w:r w:rsidRPr="00D66F08">
        <w:rPr>
          <w:rFonts w:ascii="Arial" w:hAnsi="Arial" w:cs="Arial"/>
          <w:sz w:val="22"/>
          <w:szCs w:val="22"/>
        </w:rPr>
        <w:t>Control Validation</w:t>
      </w:r>
      <w:r w:rsidR="000452CC">
        <w:rPr>
          <w:rFonts w:ascii="Arial" w:hAnsi="Arial" w:cs="Arial"/>
          <w:sz w:val="22"/>
          <w:szCs w:val="22"/>
        </w:rPr>
        <w:t xml:space="preserve"> </w:t>
      </w:r>
      <w:r w:rsidR="00A21407" w:rsidRPr="00D66F08">
        <w:rPr>
          <w:rFonts w:ascii="Arial" w:hAnsi="Arial" w:cs="Arial"/>
          <w:sz w:val="22"/>
          <w:szCs w:val="22"/>
        </w:rPr>
        <w:t>(</w:t>
      </w:r>
      <w:r w:rsidR="002078B2" w:rsidRPr="002078B2">
        <w:rPr>
          <w:rFonts w:ascii="Arial" w:hAnsi="Arial" w:cs="Arial"/>
          <w:sz w:val="22"/>
          <w:szCs w:val="22"/>
        </w:rPr>
        <w:t>Node_control_validation_ws</w:t>
      </w:r>
      <w:r w:rsidR="00A21407" w:rsidRPr="00D66F08">
        <w:rPr>
          <w:rFonts w:ascii="Arial" w:hAnsi="Arial" w:cs="Arial"/>
          <w:sz w:val="22"/>
          <w:szCs w:val="22"/>
        </w:rPr>
        <w:t>)</w:t>
      </w:r>
    </w:p>
    <w:p w14:paraId="44609DCF" w14:textId="4756DBFC" w:rsidR="000544C1" w:rsidRPr="00D66F08" w:rsidRDefault="000544C1" w:rsidP="000544C1">
      <w:pPr>
        <w:pStyle w:val="ListParagraph"/>
        <w:numPr>
          <w:ilvl w:val="0"/>
          <w:numId w:val="18"/>
        </w:numPr>
        <w:rPr>
          <w:rFonts w:ascii="Arial" w:hAnsi="Arial" w:cs="Arial"/>
          <w:sz w:val="22"/>
          <w:szCs w:val="22"/>
        </w:rPr>
      </w:pPr>
      <w:r w:rsidRPr="00D66F08">
        <w:rPr>
          <w:rFonts w:ascii="Arial" w:hAnsi="Arial" w:cs="Arial"/>
          <w:sz w:val="22"/>
          <w:szCs w:val="22"/>
        </w:rPr>
        <w:t>LGSVL_Bridge</w:t>
      </w:r>
    </w:p>
    <w:p w14:paraId="6A4238BF" w14:textId="0E6F244B" w:rsidR="000544C1" w:rsidRPr="00D66F08" w:rsidRDefault="000544C1" w:rsidP="000544C1">
      <w:pPr>
        <w:pStyle w:val="ListParagraph"/>
        <w:numPr>
          <w:ilvl w:val="0"/>
          <w:numId w:val="18"/>
        </w:numPr>
        <w:rPr>
          <w:rFonts w:ascii="Arial" w:hAnsi="Arial" w:cs="Arial"/>
          <w:sz w:val="22"/>
          <w:szCs w:val="22"/>
        </w:rPr>
      </w:pPr>
      <w:r w:rsidRPr="00D66F08">
        <w:rPr>
          <w:rFonts w:ascii="Arial" w:hAnsi="Arial" w:cs="Arial"/>
          <w:sz w:val="22"/>
          <w:szCs w:val="22"/>
        </w:rPr>
        <w:t>Test_Cases</w:t>
      </w:r>
    </w:p>
    <w:p w14:paraId="58D00F83" w14:textId="4947B7AA" w:rsidR="00B13FDC" w:rsidRPr="00D66F08" w:rsidRDefault="00B13FDC" w:rsidP="000544C1">
      <w:pPr>
        <w:pStyle w:val="ListParagraph"/>
        <w:numPr>
          <w:ilvl w:val="0"/>
          <w:numId w:val="18"/>
        </w:numPr>
        <w:rPr>
          <w:rFonts w:ascii="Arial" w:hAnsi="Arial" w:cs="Arial"/>
          <w:sz w:val="22"/>
          <w:szCs w:val="22"/>
        </w:rPr>
      </w:pPr>
      <w:r w:rsidRPr="00D66F08">
        <w:rPr>
          <w:rFonts w:ascii="Arial" w:hAnsi="Arial" w:cs="Arial"/>
          <w:sz w:val="22"/>
          <w:szCs w:val="22"/>
        </w:rPr>
        <w:t>Libraries-</w:t>
      </w:r>
    </w:p>
    <w:p w14:paraId="5F5DCC0C" w14:textId="63270732" w:rsidR="00B13FDC" w:rsidRPr="000A52B6" w:rsidRDefault="00B13FDC" w:rsidP="00B13FDC">
      <w:pPr>
        <w:pStyle w:val="ListParagraph"/>
        <w:numPr>
          <w:ilvl w:val="1"/>
          <w:numId w:val="18"/>
        </w:numPr>
        <w:rPr>
          <w:rFonts w:ascii="Arial" w:hAnsi="Arial" w:cs="Arial"/>
          <w:b/>
          <w:bCs/>
          <w:sz w:val="22"/>
          <w:szCs w:val="22"/>
        </w:rPr>
      </w:pPr>
      <w:r w:rsidRPr="000A52B6">
        <w:rPr>
          <w:rFonts w:ascii="Arial" w:hAnsi="Arial" w:cs="Arial"/>
          <w:b/>
          <w:bCs/>
          <w:sz w:val="22"/>
          <w:szCs w:val="22"/>
        </w:rPr>
        <w:t>Watchdog</w:t>
      </w:r>
    </w:p>
    <w:p w14:paraId="6B4BFBBA" w14:textId="03109673" w:rsidR="008A62DE" w:rsidRPr="00D66F08" w:rsidRDefault="008A62DE" w:rsidP="008A62DE">
      <w:pPr>
        <w:pStyle w:val="ListParagraph"/>
        <w:numPr>
          <w:ilvl w:val="2"/>
          <w:numId w:val="18"/>
        </w:numPr>
        <w:rPr>
          <w:rFonts w:ascii="Arial" w:hAnsi="Arial" w:cs="Arial"/>
          <w:sz w:val="22"/>
          <w:szCs w:val="22"/>
        </w:rPr>
      </w:pPr>
      <w:r>
        <w:rPr>
          <w:rFonts w:ascii="Arial" w:hAnsi="Arial" w:cs="Arial"/>
          <w:sz w:val="22"/>
          <w:szCs w:val="22"/>
        </w:rPr>
        <w:t>Steps to install the watchdog library is mention in the Node_Setup document, please refer it.</w:t>
      </w:r>
    </w:p>
    <w:p w14:paraId="490C577C" w14:textId="7354C841" w:rsidR="00B13FDC" w:rsidRPr="000A52B6" w:rsidRDefault="00B13FDC" w:rsidP="00B13FDC">
      <w:pPr>
        <w:pStyle w:val="ListParagraph"/>
        <w:numPr>
          <w:ilvl w:val="1"/>
          <w:numId w:val="18"/>
        </w:numPr>
        <w:rPr>
          <w:rFonts w:ascii="Arial" w:hAnsi="Arial" w:cs="Arial"/>
          <w:b/>
          <w:bCs/>
          <w:sz w:val="22"/>
          <w:szCs w:val="22"/>
        </w:rPr>
      </w:pPr>
      <w:r w:rsidRPr="000A52B6">
        <w:rPr>
          <w:rFonts w:ascii="Arial" w:hAnsi="Arial" w:cs="Arial"/>
          <w:b/>
          <w:bCs/>
          <w:sz w:val="22"/>
          <w:szCs w:val="22"/>
        </w:rPr>
        <w:t>Panda</w:t>
      </w:r>
      <w:r w:rsidR="00141813" w:rsidRPr="000A52B6">
        <w:rPr>
          <w:rFonts w:ascii="Arial" w:hAnsi="Arial" w:cs="Arial"/>
          <w:b/>
          <w:bCs/>
          <w:sz w:val="22"/>
          <w:szCs w:val="22"/>
        </w:rPr>
        <w:t>s</w:t>
      </w:r>
    </w:p>
    <w:p w14:paraId="16936239" w14:textId="6166DA03" w:rsidR="008A62DE" w:rsidRDefault="008A62DE" w:rsidP="008A62DE">
      <w:pPr>
        <w:pStyle w:val="ListParagraph"/>
        <w:numPr>
          <w:ilvl w:val="2"/>
          <w:numId w:val="18"/>
        </w:numPr>
        <w:rPr>
          <w:rFonts w:ascii="Arial" w:hAnsi="Arial" w:cs="Arial"/>
          <w:sz w:val="22"/>
          <w:szCs w:val="22"/>
        </w:rPr>
      </w:pPr>
      <w:r>
        <w:rPr>
          <w:rFonts w:ascii="Arial" w:hAnsi="Arial" w:cs="Arial"/>
          <w:sz w:val="22"/>
          <w:szCs w:val="22"/>
        </w:rPr>
        <w:t>Open terminal and run below command</w:t>
      </w:r>
    </w:p>
    <w:p w14:paraId="06414DFE" w14:textId="6D5F127A" w:rsidR="008A62DE" w:rsidRPr="008A62DE" w:rsidRDefault="008A62DE" w:rsidP="008A62DE">
      <w:pPr>
        <w:ind w:left="2520"/>
        <w:rPr>
          <w:rFonts w:ascii="Arial" w:hAnsi="Arial" w:cs="Arial"/>
          <w:b/>
          <w:bCs/>
          <w:sz w:val="22"/>
          <w:szCs w:val="22"/>
        </w:rPr>
      </w:pPr>
      <w:bookmarkStart w:id="0" w:name="_Hlk67010123"/>
      <w:r w:rsidRPr="008A62DE">
        <w:rPr>
          <w:rFonts w:ascii="Arial" w:hAnsi="Arial" w:cs="Arial"/>
          <w:b/>
          <w:bCs/>
          <w:sz w:val="22"/>
          <w:szCs w:val="22"/>
        </w:rPr>
        <w:t>$ sudo python3 -m pip install pandas</w:t>
      </w:r>
    </w:p>
    <w:bookmarkEnd w:id="0"/>
    <w:p w14:paraId="624F96E4" w14:textId="282A0156" w:rsidR="00DA4B66" w:rsidRPr="00F9174A" w:rsidRDefault="00DA4B66" w:rsidP="00F9174A">
      <w:pPr>
        <w:rPr>
          <w:rFonts w:ascii="Arial" w:hAnsi="Arial" w:cs="Arial"/>
          <w:sz w:val="22"/>
          <w:szCs w:val="22"/>
        </w:rPr>
      </w:pPr>
      <w:r>
        <w:rPr>
          <w:rFonts w:ascii="Arial" w:hAnsi="Arial" w:cs="Arial"/>
          <w:noProof/>
          <w:sz w:val="22"/>
          <w:szCs w:val="22"/>
        </w:rPr>
        <w:drawing>
          <wp:inline distT="0" distB="0" distL="0" distR="0" wp14:anchorId="1B5340F3" wp14:editId="0D6BAB7D">
            <wp:extent cx="6324600" cy="3267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4600" cy="3267075"/>
                    </a:xfrm>
                    <a:prstGeom prst="rect">
                      <a:avLst/>
                    </a:prstGeom>
                    <a:noFill/>
                    <a:ln>
                      <a:noFill/>
                    </a:ln>
                  </pic:spPr>
                </pic:pic>
              </a:graphicData>
            </a:graphic>
          </wp:inline>
        </w:drawing>
      </w:r>
    </w:p>
    <w:p w14:paraId="1B5F0438" w14:textId="08B0CB34" w:rsidR="003312ED" w:rsidRPr="00D66F08" w:rsidRDefault="000423A6">
      <w:pPr>
        <w:pStyle w:val="Heading2"/>
        <w:rPr>
          <w:rFonts w:ascii="Arial" w:hAnsi="Arial" w:cs="Arial"/>
        </w:rPr>
      </w:pPr>
      <w:r w:rsidRPr="00D66F08">
        <w:rPr>
          <w:rFonts w:ascii="Arial" w:hAnsi="Arial" w:cs="Arial"/>
        </w:rPr>
        <w:lastRenderedPageBreak/>
        <w:t>Steps to run the Poly_Suite</w:t>
      </w:r>
    </w:p>
    <w:p w14:paraId="01BFD12B" w14:textId="3D057106" w:rsidR="00666CCB" w:rsidRPr="00D66F08" w:rsidRDefault="00066762" w:rsidP="00666CCB">
      <w:pPr>
        <w:pStyle w:val="Standard"/>
        <w:spacing w:line="360" w:lineRule="auto"/>
        <w:ind w:firstLine="360"/>
        <w:rPr>
          <w:rFonts w:ascii="Arial" w:hAnsi="Arial" w:cs="Arial"/>
          <w:color w:val="404040" w:themeColor="text1" w:themeTint="BF"/>
          <w:sz w:val="22"/>
          <w:szCs w:val="22"/>
        </w:rPr>
      </w:pPr>
      <w:r w:rsidRPr="00D66F08">
        <w:rPr>
          <w:rFonts w:ascii="Arial" w:hAnsi="Arial" w:cs="Arial"/>
          <w:color w:val="404040" w:themeColor="text1" w:themeTint="BF"/>
          <w:sz w:val="22"/>
          <w:szCs w:val="22"/>
        </w:rPr>
        <w:t>Keep</w:t>
      </w:r>
      <w:r w:rsidR="008D719E" w:rsidRPr="00D66F08">
        <w:rPr>
          <w:rFonts w:ascii="Arial" w:hAnsi="Arial" w:cs="Arial"/>
          <w:color w:val="404040" w:themeColor="text1" w:themeTint="BF"/>
          <w:sz w:val="22"/>
          <w:szCs w:val="22"/>
        </w:rPr>
        <w:t xml:space="preserve"> the</w:t>
      </w:r>
      <w:r w:rsidRPr="00D66F08">
        <w:rPr>
          <w:rFonts w:ascii="Arial" w:hAnsi="Arial" w:cs="Arial"/>
          <w:color w:val="404040" w:themeColor="text1" w:themeTint="BF"/>
          <w:sz w:val="22"/>
          <w:szCs w:val="22"/>
        </w:rPr>
        <w:t xml:space="preserve"> </w:t>
      </w:r>
      <w:r w:rsidR="008D719E" w:rsidRPr="00D66F08">
        <w:rPr>
          <w:rFonts w:ascii="Arial" w:hAnsi="Arial" w:cs="Arial"/>
          <w:color w:val="404040" w:themeColor="text1" w:themeTint="BF"/>
          <w:sz w:val="22"/>
          <w:szCs w:val="22"/>
        </w:rPr>
        <w:t>f</w:t>
      </w:r>
      <w:r w:rsidRPr="00D66F08">
        <w:rPr>
          <w:rFonts w:ascii="Arial" w:hAnsi="Arial" w:cs="Arial"/>
          <w:color w:val="404040" w:themeColor="text1" w:themeTint="BF"/>
          <w:sz w:val="22"/>
          <w:szCs w:val="22"/>
        </w:rPr>
        <w:t>ollowing files</w:t>
      </w:r>
      <w:r w:rsidR="00666CCB" w:rsidRPr="00D66F08">
        <w:rPr>
          <w:rFonts w:ascii="Arial" w:hAnsi="Arial" w:cs="Arial"/>
          <w:color w:val="404040" w:themeColor="text1" w:themeTint="BF"/>
          <w:sz w:val="22"/>
          <w:szCs w:val="22"/>
        </w:rPr>
        <w:t xml:space="preserve"> and folder</w:t>
      </w:r>
      <w:r w:rsidRPr="00D66F08">
        <w:rPr>
          <w:rFonts w:ascii="Arial" w:hAnsi="Arial" w:cs="Arial"/>
          <w:color w:val="404040" w:themeColor="text1" w:themeTint="BF"/>
          <w:sz w:val="22"/>
          <w:szCs w:val="22"/>
        </w:rPr>
        <w:t xml:space="preserve"> </w:t>
      </w:r>
      <w:r w:rsidR="00666CCB" w:rsidRPr="00D66F08">
        <w:rPr>
          <w:rFonts w:ascii="Arial" w:hAnsi="Arial" w:cs="Arial"/>
          <w:color w:val="404040" w:themeColor="text1" w:themeTint="BF"/>
          <w:sz w:val="22"/>
          <w:szCs w:val="22"/>
        </w:rPr>
        <w:t xml:space="preserve">inside </w:t>
      </w:r>
      <w:r w:rsidRPr="00D66F08">
        <w:rPr>
          <w:rFonts w:ascii="Arial" w:hAnsi="Arial" w:cs="Arial"/>
          <w:color w:val="404040" w:themeColor="text1" w:themeTint="BF"/>
          <w:sz w:val="22"/>
          <w:szCs w:val="22"/>
        </w:rPr>
        <w:t>adehome</w:t>
      </w:r>
      <w:r w:rsidR="004C088B">
        <w:rPr>
          <w:rFonts w:ascii="Arial" w:hAnsi="Arial" w:cs="Arial"/>
          <w:color w:val="404040" w:themeColor="text1" w:themeTint="BF"/>
          <w:sz w:val="22"/>
          <w:szCs w:val="22"/>
        </w:rPr>
        <w:t xml:space="preserve"> as shown in the above screenshot</w:t>
      </w:r>
      <w:r w:rsidR="00EF0BC4" w:rsidRPr="00D66F08">
        <w:rPr>
          <w:rFonts w:ascii="Arial" w:hAnsi="Arial" w:cs="Arial"/>
          <w:color w:val="404040" w:themeColor="text1" w:themeTint="BF"/>
          <w:sz w:val="22"/>
          <w:szCs w:val="22"/>
        </w:rPr>
        <w:t>-</w:t>
      </w:r>
    </w:p>
    <w:p w14:paraId="1D678D1C" w14:textId="284ED6C7" w:rsidR="00D43A06" w:rsidRPr="00D66F08" w:rsidRDefault="00D43A06" w:rsidP="00716D0F">
      <w:pPr>
        <w:pStyle w:val="Standard"/>
        <w:numPr>
          <w:ilvl w:val="0"/>
          <w:numId w:val="3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Autoware</w:t>
      </w:r>
      <w:r w:rsidR="00A26573" w:rsidRPr="00D66F08">
        <w:rPr>
          <w:rFonts w:ascii="Arial" w:hAnsi="Arial" w:cs="Arial"/>
          <w:color w:val="404040" w:themeColor="text1" w:themeTint="BF"/>
          <w:sz w:val="22"/>
          <w:szCs w:val="22"/>
        </w:rPr>
        <w:t>Auto</w:t>
      </w:r>
    </w:p>
    <w:p w14:paraId="2896B69C" w14:textId="5B26BD62" w:rsidR="00D43A06" w:rsidRPr="00D66F08" w:rsidRDefault="00D43A06" w:rsidP="00716D0F">
      <w:pPr>
        <w:pStyle w:val="Standard"/>
        <w:numPr>
          <w:ilvl w:val="0"/>
          <w:numId w:val="3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LG_Simulator</w:t>
      </w:r>
    </w:p>
    <w:p w14:paraId="783C50B5" w14:textId="68501751" w:rsidR="00D43A06" w:rsidRPr="00D66F08" w:rsidRDefault="00325C6D" w:rsidP="00716D0F">
      <w:pPr>
        <w:pStyle w:val="Standard"/>
        <w:numPr>
          <w:ilvl w:val="0"/>
          <w:numId w:val="3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ros2-lgsvl-b</w:t>
      </w:r>
      <w:r w:rsidR="00D43A06" w:rsidRPr="00D66F08">
        <w:rPr>
          <w:rFonts w:ascii="Arial" w:hAnsi="Arial" w:cs="Arial"/>
          <w:color w:val="404040" w:themeColor="text1" w:themeTint="BF"/>
          <w:sz w:val="22"/>
          <w:szCs w:val="22"/>
        </w:rPr>
        <w:t>ridge</w:t>
      </w:r>
    </w:p>
    <w:p w14:paraId="2B15FE83" w14:textId="47466568" w:rsidR="00C50593" w:rsidRPr="00D66F08" w:rsidRDefault="003174E3" w:rsidP="00716D0F">
      <w:pPr>
        <w:pStyle w:val="Standard"/>
        <w:numPr>
          <w:ilvl w:val="0"/>
          <w:numId w:val="3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l</w:t>
      </w:r>
      <w:r w:rsidR="00C50593" w:rsidRPr="00D66F08">
        <w:rPr>
          <w:rFonts w:ascii="Arial" w:hAnsi="Arial" w:cs="Arial"/>
          <w:color w:val="404040" w:themeColor="text1" w:themeTint="BF"/>
          <w:sz w:val="22"/>
          <w:szCs w:val="22"/>
        </w:rPr>
        <w:t>gsvl_msgs</w:t>
      </w:r>
    </w:p>
    <w:p w14:paraId="77B25B47" w14:textId="2A045B2B" w:rsidR="00D43A06" w:rsidRPr="00D66F08" w:rsidRDefault="00D43A06" w:rsidP="00716D0F">
      <w:pPr>
        <w:pStyle w:val="Standard"/>
        <w:numPr>
          <w:ilvl w:val="0"/>
          <w:numId w:val="3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Packages/Node</w:t>
      </w:r>
    </w:p>
    <w:p w14:paraId="2BED053E" w14:textId="451C6512" w:rsidR="00DA03B7" w:rsidRPr="00D66F08" w:rsidRDefault="00D43A06" w:rsidP="00DA03B7">
      <w:pPr>
        <w:pStyle w:val="ListParagraph"/>
        <w:numPr>
          <w:ilvl w:val="1"/>
          <w:numId w:val="18"/>
        </w:numPr>
        <w:rPr>
          <w:rFonts w:ascii="Arial" w:hAnsi="Arial" w:cs="Arial"/>
          <w:sz w:val="22"/>
          <w:szCs w:val="22"/>
        </w:rPr>
      </w:pPr>
      <w:r w:rsidRPr="00D66F08">
        <w:rPr>
          <w:rFonts w:ascii="Arial" w:hAnsi="Arial" w:cs="Arial"/>
          <w:sz w:val="22"/>
          <w:szCs w:val="22"/>
        </w:rPr>
        <w:t>Preception Validation</w:t>
      </w:r>
      <w:r w:rsidR="00DA03B7" w:rsidRPr="00D66F08">
        <w:rPr>
          <w:rFonts w:ascii="Arial" w:hAnsi="Arial" w:cs="Arial"/>
          <w:sz w:val="22"/>
          <w:szCs w:val="22"/>
        </w:rPr>
        <w:t xml:space="preserve"> (</w:t>
      </w:r>
      <w:r w:rsidR="007039B8" w:rsidRPr="001D1206">
        <w:rPr>
          <w:rFonts w:ascii="Arial" w:hAnsi="Arial" w:cs="Arial"/>
          <w:sz w:val="22"/>
          <w:szCs w:val="22"/>
        </w:rPr>
        <w:t>Node_lg_groundtruth_data_ws</w:t>
      </w:r>
      <w:r w:rsidR="00DA03B7" w:rsidRPr="00D66F08">
        <w:rPr>
          <w:rFonts w:ascii="Arial" w:hAnsi="Arial" w:cs="Arial"/>
          <w:sz w:val="22"/>
          <w:szCs w:val="22"/>
        </w:rPr>
        <w:t>)</w:t>
      </w:r>
    </w:p>
    <w:p w14:paraId="66AD29FF" w14:textId="6A1274E0" w:rsidR="00D43A06" w:rsidRPr="001B6150" w:rsidRDefault="00D43A06" w:rsidP="001B6150">
      <w:pPr>
        <w:pStyle w:val="ListParagraph"/>
        <w:numPr>
          <w:ilvl w:val="1"/>
          <w:numId w:val="18"/>
        </w:numPr>
        <w:rPr>
          <w:rFonts w:ascii="Arial" w:hAnsi="Arial" w:cs="Arial"/>
          <w:sz w:val="22"/>
          <w:szCs w:val="22"/>
        </w:rPr>
      </w:pPr>
      <w:r w:rsidRPr="00D66F08">
        <w:rPr>
          <w:rFonts w:ascii="Arial" w:hAnsi="Arial" w:cs="Arial"/>
          <w:sz w:val="22"/>
          <w:szCs w:val="22"/>
        </w:rPr>
        <w:t>Control Validation</w:t>
      </w:r>
      <w:r w:rsidR="00DA03B7" w:rsidRPr="00D66F08">
        <w:rPr>
          <w:rFonts w:ascii="Arial" w:hAnsi="Arial" w:cs="Arial"/>
          <w:sz w:val="22"/>
          <w:szCs w:val="22"/>
        </w:rPr>
        <w:t xml:space="preserve"> (</w:t>
      </w:r>
      <w:r w:rsidR="00364E8D" w:rsidRPr="00364E8D">
        <w:rPr>
          <w:rFonts w:ascii="Arial" w:hAnsi="Arial" w:cs="Arial"/>
          <w:sz w:val="22"/>
          <w:szCs w:val="22"/>
        </w:rPr>
        <w:t>Node_control_validation_ws</w:t>
      </w:r>
      <w:r w:rsidR="00DA03B7" w:rsidRPr="00D66F08">
        <w:rPr>
          <w:rFonts w:ascii="Arial" w:hAnsi="Arial" w:cs="Arial"/>
          <w:sz w:val="22"/>
          <w:szCs w:val="22"/>
        </w:rPr>
        <w:t>)</w:t>
      </w:r>
    </w:p>
    <w:p w14:paraId="06322CC4" w14:textId="21F5FE34" w:rsidR="00066762" w:rsidRPr="00D66F08" w:rsidRDefault="00066762" w:rsidP="00716D0F">
      <w:pPr>
        <w:pStyle w:val="Standard"/>
        <w:numPr>
          <w:ilvl w:val="0"/>
          <w:numId w:val="3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PolyRe</w:t>
      </w:r>
      <w:r w:rsidR="00501009" w:rsidRPr="00D66F08">
        <w:rPr>
          <w:rFonts w:ascii="Arial" w:hAnsi="Arial" w:cs="Arial"/>
          <w:color w:val="404040" w:themeColor="text1" w:themeTint="BF"/>
          <w:sz w:val="22"/>
          <w:szCs w:val="22"/>
        </w:rPr>
        <w:t>p</w:t>
      </w:r>
      <w:r w:rsidRPr="00D66F08">
        <w:rPr>
          <w:rFonts w:ascii="Arial" w:hAnsi="Arial" w:cs="Arial"/>
          <w:color w:val="404040" w:themeColor="text1" w:themeTint="BF"/>
          <w:sz w:val="22"/>
          <w:szCs w:val="22"/>
        </w:rPr>
        <w:t>orts</w:t>
      </w:r>
    </w:p>
    <w:p w14:paraId="4DEC01CB" w14:textId="3BB9602C" w:rsidR="00066762" w:rsidRPr="00D66F08" w:rsidRDefault="00066762" w:rsidP="00716D0F">
      <w:pPr>
        <w:pStyle w:val="Standard"/>
        <w:numPr>
          <w:ilvl w:val="0"/>
          <w:numId w:val="3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Poly_Suit</w:t>
      </w:r>
      <w:r w:rsidR="00D43A06" w:rsidRPr="00D66F08">
        <w:rPr>
          <w:rFonts w:ascii="Arial" w:hAnsi="Arial" w:cs="Arial"/>
          <w:color w:val="404040" w:themeColor="text1" w:themeTint="BF"/>
          <w:sz w:val="22"/>
          <w:szCs w:val="22"/>
        </w:rPr>
        <w:t>e</w:t>
      </w:r>
    </w:p>
    <w:p w14:paraId="33918749" w14:textId="526987DD" w:rsidR="00D43A06" w:rsidRPr="00D66F08" w:rsidRDefault="00066762" w:rsidP="00716D0F">
      <w:pPr>
        <w:pStyle w:val="Standard"/>
        <w:numPr>
          <w:ilvl w:val="0"/>
          <w:numId w:val="3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Test_cases</w:t>
      </w:r>
    </w:p>
    <w:p w14:paraId="0F3E727B" w14:textId="5B0669B8" w:rsidR="00066762" w:rsidRPr="00D66F08" w:rsidRDefault="004758A1" w:rsidP="005A3C57">
      <w:pPr>
        <w:pStyle w:val="Standard"/>
        <w:numPr>
          <w:ilvl w:val="0"/>
          <w:numId w:val="2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Go</w:t>
      </w:r>
      <w:r w:rsidR="00066762" w:rsidRPr="00D66F08">
        <w:rPr>
          <w:rFonts w:ascii="Arial" w:hAnsi="Arial" w:cs="Arial"/>
          <w:color w:val="404040" w:themeColor="text1" w:themeTint="BF"/>
          <w:sz w:val="22"/>
          <w:szCs w:val="22"/>
        </w:rPr>
        <w:t xml:space="preserve"> to</w:t>
      </w:r>
      <w:r w:rsidRPr="00D66F08">
        <w:rPr>
          <w:rFonts w:ascii="Arial" w:hAnsi="Arial" w:cs="Arial"/>
          <w:color w:val="404040" w:themeColor="text1" w:themeTint="BF"/>
          <w:sz w:val="22"/>
          <w:szCs w:val="22"/>
        </w:rPr>
        <w:t xml:space="preserve"> the</w:t>
      </w:r>
      <w:r w:rsidR="00066762" w:rsidRPr="00D66F08">
        <w:rPr>
          <w:rFonts w:ascii="Arial" w:hAnsi="Arial" w:cs="Arial"/>
          <w:color w:val="404040" w:themeColor="text1" w:themeTint="BF"/>
          <w:sz w:val="22"/>
          <w:szCs w:val="22"/>
        </w:rPr>
        <w:t xml:space="preserve"> Poly_Suit</w:t>
      </w:r>
      <w:r w:rsidRPr="00D66F08">
        <w:rPr>
          <w:rFonts w:ascii="Arial" w:hAnsi="Arial" w:cs="Arial"/>
          <w:color w:val="404040" w:themeColor="text1" w:themeTint="BF"/>
          <w:sz w:val="22"/>
          <w:szCs w:val="22"/>
        </w:rPr>
        <w:t>e</w:t>
      </w:r>
      <w:r w:rsidR="00066762" w:rsidRPr="00D66F08">
        <w:rPr>
          <w:rFonts w:ascii="Arial" w:hAnsi="Arial" w:cs="Arial"/>
          <w:color w:val="404040" w:themeColor="text1" w:themeTint="BF"/>
          <w:sz w:val="22"/>
          <w:szCs w:val="22"/>
        </w:rPr>
        <w:t xml:space="preserve"> </w:t>
      </w:r>
      <w:r w:rsidRPr="00D66F08">
        <w:rPr>
          <w:rFonts w:ascii="Arial" w:hAnsi="Arial" w:cs="Arial"/>
          <w:color w:val="404040" w:themeColor="text1" w:themeTint="BF"/>
          <w:sz w:val="22"/>
          <w:szCs w:val="22"/>
        </w:rPr>
        <w:t>folder</w:t>
      </w:r>
    </w:p>
    <w:p w14:paraId="372E35CF" w14:textId="3CBF8969" w:rsidR="005A1754" w:rsidRPr="00D66F08" w:rsidRDefault="00066762" w:rsidP="005A3C57">
      <w:pPr>
        <w:pStyle w:val="Standard"/>
        <w:numPr>
          <w:ilvl w:val="0"/>
          <w:numId w:val="2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 xml:space="preserve">Open </w:t>
      </w:r>
      <w:r w:rsidR="004758A1" w:rsidRPr="00D66F08">
        <w:rPr>
          <w:rFonts w:ascii="Arial" w:hAnsi="Arial" w:cs="Arial"/>
          <w:color w:val="404040" w:themeColor="text1" w:themeTint="BF"/>
          <w:sz w:val="22"/>
          <w:szCs w:val="22"/>
        </w:rPr>
        <w:t>t</w:t>
      </w:r>
      <w:r w:rsidRPr="00D66F08">
        <w:rPr>
          <w:rFonts w:ascii="Arial" w:hAnsi="Arial" w:cs="Arial"/>
          <w:color w:val="404040" w:themeColor="text1" w:themeTint="BF"/>
          <w:sz w:val="22"/>
          <w:szCs w:val="22"/>
        </w:rPr>
        <w:t>erminal and run</w:t>
      </w:r>
      <w:r w:rsidR="005A1754" w:rsidRPr="00D66F08">
        <w:rPr>
          <w:rFonts w:ascii="Arial" w:hAnsi="Arial" w:cs="Arial"/>
          <w:color w:val="404040" w:themeColor="text1" w:themeTint="BF"/>
          <w:sz w:val="22"/>
          <w:szCs w:val="22"/>
        </w:rPr>
        <w:t xml:space="preserve"> below command</w:t>
      </w:r>
      <w:r w:rsidRPr="00D66F08">
        <w:rPr>
          <w:rFonts w:ascii="Arial" w:hAnsi="Arial" w:cs="Arial"/>
          <w:color w:val="404040" w:themeColor="text1" w:themeTint="BF"/>
          <w:sz w:val="22"/>
          <w:szCs w:val="22"/>
        </w:rPr>
        <w:t xml:space="preserve">:  </w:t>
      </w:r>
    </w:p>
    <w:p w14:paraId="60B6682D" w14:textId="79FB06B8" w:rsidR="00DA4B66" w:rsidRDefault="00066762" w:rsidP="00DA4B66">
      <w:pPr>
        <w:pStyle w:val="Standard"/>
        <w:spacing w:line="360" w:lineRule="auto"/>
        <w:ind w:left="1440"/>
        <w:rPr>
          <w:rFonts w:ascii="Arial" w:hAnsi="Arial" w:cs="Arial"/>
          <w:b/>
          <w:bCs/>
          <w:color w:val="404040" w:themeColor="text1" w:themeTint="BF"/>
        </w:rPr>
      </w:pPr>
      <w:r w:rsidRPr="00D66F08">
        <w:rPr>
          <w:rFonts w:ascii="Arial" w:hAnsi="Arial" w:cs="Arial"/>
          <w:b/>
          <w:bCs/>
          <w:color w:val="404040" w:themeColor="text1" w:themeTint="BF"/>
        </w:rPr>
        <w:t>$ ./suit</w:t>
      </w:r>
    </w:p>
    <w:p w14:paraId="2E3DBF79" w14:textId="322944C8" w:rsidR="00DA4B66" w:rsidRDefault="00DA4B66" w:rsidP="00DA4B66">
      <w:pPr>
        <w:pStyle w:val="Standard"/>
        <w:spacing w:line="360" w:lineRule="auto"/>
        <w:rPr>
          <w:rFonts w:ascii="Arial" w:hAnsi="Arial" w:cs="Arial"/>
          <w:b/>
          <w:bCs/>
          <w:color w:val="404040" w:themeColor="text1" w:themeTint="BF"/>
        </w:rPr>
      </w:pPr>
      <w:r>
        <w:rPr>
          <w:rFonts w:ascii="Arial" w:hAnsi="Arial" w:cs="Arial"/>
          <w:b/>
          <w:bCs/>
          <w:noProof/>
          <w:color w:val="404040" w:themeColor="text1" w:themeTint="BF"/>
        </w:rPr>
        <w:drawing>
          <wp:inline distT="0" distB="0" distL="0" distR="0" wp14:anchorId="74408718" wp14:editId="6D2CB500">
            <wp:extent cx="6334125" cy="3238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4125" cy="3238500"/>
                    </a:xfrm>
                    <a:prstGeom prst="rect">
                      <a:avLst/>
                    </a:prstGeom>
                    <a:noFill/>
                    <a:ln>
                      <a:noFill/>
                    </a:ln>
                  </pic:spPr>
                </pic:pic>
              </a:graphicData>
            </a:graphic>
          </wp:inline>
        </w:drawing>
      </w:r>
    </w:p>
    <w:p w14:paraId="0CB6381F" w14:textId="5C8C3D0B" w:rsidR="00DA4B66" w:rsidRDefault="00DA4B66" w:rsidP="00DA4B66">
      <w:pPr>
        <w:pStyle w:val="Standard"/>
        <w:spacing w:line="360" w:lineRule="auto"/>
        <w:ind w:left="1440"/>
        <w:rPr>
          <w:rFonts w:ascii="Arial" w:hAnsi="Arial" w:cs="Arial"/>
          <w:b/>
          <w:bCs/>
          <w:color w:val="404040" w:themeColor="text1" w:themeTint="BF"/>
        </w:rPr>
      </w:pPr>
    </w:p>
    <w:p w14:paraId="0B0EB25B" w14:textId="4DDCFAFD" w:rsidR="00DA4B66" w:rsidRDefault="00DA4B66" w:rsidP="00DA4B66">
      <w:pPr>
        <w:pStyle w:val="Standard"/>
        <w:spacing w:line="360" w:lineRule="auto"/>
        <w:ind w:left="1440"/>
        <w:rPr>
          <w:rFonts w:ascii="Arial" w:hAnsi="Arial" w:cs="Arial"/>
          <w:b/>
          <w:bCs/>
          <w:color w:val="404040" w:themeColor="text1" w:themeTint="BF"/>
        </w:rPr>
      </w:pPr>
    </w:p>
    <w:p w14:paraId="3195A303" w14:textId="549B8188" w:rsidR="00DA4B66" w:rsidRDefault="00DA4B66" w:rsidP="00DA4B66">
      <w:pPr>
        <w:pStyle w:val="Standard"/>
        <w:spacing w:line="360" w:lineRule="auto"/>
        <w:ind w:left="1440"/>
        <w:rPr>
          <w:rFonts w:ascii="Arial" w:hAnsi="Arial" w:cs="Arial"/>
          <w:b/>
          <w:bCs/>
          <w:color w:val="404040" w:themeColor="text1" w:themeTint="BF"/>
        </w:rPr>
      </w:pPr>
    </w:p>
    <w:p w14:paraId="6CC51745" w14:textId="77777777" w:rsidR="00DA4B66" w:rsidRPr="00D66F08" w:rsidRDefault="00DA4B66" w:rsidP="00DA4B66">
      <w:pPr>
        <w:pStyle w:val="Standard"/>
        <w:spacing w:line="360" w:lineRule="auto"/>
        <w:ind w:left="1440"/>
        <w:rPr>
          <w:rFonts w:ascii="Arial" w:hAnsi="Arial" w:cs="Arial"/>
          <w:b/>
          <w:bCs/>
          <w:color w:val="404040" w:themeColor="text1" w:themeTint="BF"/>
        </w:rPr>
      </w:pPr>
    </w:p>
    <w:p w14:paraId="21C2370E" w14:textId="1EEBF114" w:rsidR="00DA4B66" w:rsidRPr="00DA4B66" w:rsidRDefault="00DA4B66" w:rsidP="00DA4B66">
      <w:pPr>
        <w:pStyle w:val="Standard"/>
        <w:numPr>
          <w:ilvl w:val="0"/>
          <w:numId w:val="25"/>
        </w:numPr>
        <w:spacing w:line="360" w:lineRule="auto"/>
        <w:rPr>
          <w:rFonts w:ascii="Arial" w:hAnsi="Arial" w:cs="Arial"/>
          <w:color w:val="404040" w:themeColor="text1" w:themeTint="BF"/>
          <w:sz w:val="22"/>
          <w:szCs w:val="22"/>
        </w:rPr>
      </w:pPr>
      <w:r w:rsidRPr="00DA4B66">
        <w:rPr>
          <w:rFonts w:ascii="Arial" w:hAnsi="Arial" w:cs="Arial"/>
          <w:color w:val="404040" w:themeColor="text1" w:themeTint="BF"/>
          <w:sz w:val="22"/>
          <w:szCs w:val="22"/>
        </w:rPr>
        <w:lastRenderedPageBreak/>
        <w:t>It will open the Poly_Suite</w:t>
      </w:r>
    </w:p>
    <w:p w14:paraId="729BA764" w14:textId="11972919" w:rsidR="00DA4B66" w:rsidRDefault="00DA4B66" w:rsidP="00DA4B66">
      <w:pPr>
        <w:pStyle w:val="Standard"/>
        <w:spacing w:line="360" w:lineRule="auto"/>
        <w:rPr>
          <w:rFonts w:ascii="Arial" w:hAnsi="Arial" w:cs="Arial"/>
          <w:color w:val="404040" w:themeColor="text1" w:themeTint="BF"/>
          <w:sz w:val="22"/>
          <w:szCs w:val="22"/>
        </w:rPr>
      </w:pPr>
      <w:r>
        <w:rPr>
          <w:rFonts w:ascii="Arial" w:hAnsi="Arial" w:cs="Arial"/>
          <w:noProof/>
          <w:color w:val="404040" w:themeColor="text1" w:themeTint="BF"/>
          <w:sz w:val="22"/>
          <w:szCs w:val="22"/>
        </w:rPr>
        <w:drawing>
          <wp:inline distT="0" distB="0" distL="0" distR="0" wp14:anchorId="21C7349E" wp14:editId="69505C00">
            <wp:extent cx="62103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0300" cy="3333750"/>
                    </a:xfrm>
                    <a:prstGeom prst="rect">
                      <a:avLst/>
                    </a:prstGeom>
                    <a:noFill/>
                    <a:ln>
                      <a:noFill/>
                    </a:ln>
                  </pic:spPr>
                </pic:pic>
              </a:graphicData>
            </a:graphic>
          </wp:inline>
        </w:drawing>
      </w:r>
    </w:p>
    <w:p w14:paraId="038FE70D" w14:textId="44E560C1" w:rsidR="00DA4B66" w:rsidRPr="0025736B" w:rsidRDefault="00066762" w:rsidP="00DA4B66">
      <w:pPr>
        <w:pStyle w:val="Standard"/>
        <w:numPr>
          <w:ilvl w:val="0"/>
          <w:numId w:val="2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Select “</w:t>
      </w:r>
      <w:r w:rsidRPr="00D66F08">
        <w:rPr>
          <w:rFonts w:ascii="Arial" w:hAnsi="Arial" w:cs="Arial"/>
          <w:b/>
          <w:bCs/>
          <w:color w:val="404040" w:themeColor="text1" w:themeTint="BF"/>
          <w:sz w:val="22"/>
          <w:szCs w:val="22"/>
        </w:rPr>
        <w:t>Digital Schematic Test Suit</w:t>
      </w:r>
      <w:r w:rsidRPr="00D66F08">
        <w:rPr>
          <w:rFonts w:ascii="Arial" w:hAnsi="Arial" w:cs="Arial"/>
          <w:color w:val="404040" w:themeColor="text1" w:themeTint="BF"/>
          <w:sz w:val="22"/>
          <w:szCs w:val="22"/>
        </w:rPr>
        <w:t>”</w:t>
      </w:r>
    </w:p>
    <w:p w14:paraId="3DC225BC" w14:textId="0D23035A" w:rsidR="0025736B" w:rsidRPr="0025736B" w:rsidRDefault="001F386C" w:rsidP="0025736B">
      <w:pPr>
        <w:pStyle w:val="Standard"/>
        <w:numPr>
          <w:ilvl w:val="0"/>
          <w:numId w:val="2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 xml:space="preserve">Now Click on </w:t>
      </w:r>
      <w:r w:rsidR="00066762" w:rsidRPr="00D66F08">
        <w:rPr>
          <w:rFonts w:ascii="Arial" w:hAnsi="Arial" w:cs="Arial"/>
          <w:b/>
          <w:bCs/>
          <w:color w:val="404040" w:themeColor="text1" w:themeTint="BF"/>
          <w:sz w:val="22"/>
          <w:szCs w:val="22"/>
        </w:rPr>
        <w:t>Start ADE</w:t>
      </w:r>
      <w:r w:rsidR="00066762" w:rsidRPr="00D66F08">
        <w:rPr>
          <w:rFonts w:ascii="Arial" w:hAnsi="Arial" w:cs="Arial"/>
          <w:color w:val="404040" w:themeColor="text1" w:themeTint="BF"/>
          <w:sz w:val="22"/>
          <w:szCs w:val="22"/>
        </w:rPr>
        <w:t xml:space="preserve"> </w:t>
      </w:r>
      <w:r w:rsidRPr="00D66F08">
        <w:rPr>
          <w:rFonts w:ascii="Arial" w:hAnsi="Arial" w:cs="Arial"/>
          <w:color w:val="404040" w:themeColor="text1" w:themeTint="BF"/>
          <w:sz w:val="22"/>
          <w:szCs w:val="22"/>
        </w:rPr>
        <w:t>Button</w:t>
      </w:r>
    </w:p>
    <w:p w14:paraId="21CE6BD5" w14:textId="14AC713C" w:rsidR="0025736B" w:rsidRPr="00D66F08" w:rsidRDefault="0025736B" w:rsidP="0025736B">
      <w:pPr>
        <w:pStyle w:val="Standard"/>
        <w:spacing w:line="360" w:lineRule="auto"/>
        <w:rPr>
          <w:rFonts w:ascii="Arial" w:hAnsi="Arial" w:cs="Arial"/>
          <w:color w:val="404040" w:themeColor="text1" w:themeTint="BF"/>
          <w:sz w:val="22"/>
          <w:szCs w:val="22"/>
        </w:rPr>
      </w:pPr>
      <w:r>
        <w:rPr>
          <w:rFonts w:ascii="Arial" w:hAnsi="Arial" w:cs="Arial"/>
          <w:noProof/>
          <w:color w:val="404040" w:themeColor="text1" w:themeTint="BF"/>
          <w:sz w:val="22"/>
          <w:szCs w:val="22"/>
        </w:rPr>
        <w:drawing>
          <wp:inline distT="0" distB="0" distL="0" distR="0" wp14:anchorId="1AA61563" wp14:editId="3C242BE2">
            <wp:extent cx="6315075" cy="3829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5075" cy="3829050"/>
                    </a:xfrm>
                    <a:prstGeom prst="rect">
                      <a:avLst/>
                    </a:prstGeom>
                    <a:noFill/>
                    <a:ln>
                      <a:noFill/>
                    </a:ln>
                  </pic:spPr>
                </pic:pic>
              </a:graphicData>
            </a:graphic>
          </wp:inline>
        </w:drawing>
      </w:r>
    </w:p>
    <w:p w14:paraId="2FAA9622" w14:textId="77777777" w:rsidR="0025736B" w:rsidRDefault="0025736B" w:rsidP="0025736B">
      <w:pPr>
        <w:pStyle w:val="Standard"/>
        <w:spacing w:line="360" w:lineRule="auto"/>
        <w:rPr>
          <w:rFonts w:ascii="Arial" w:hAnsi="Arial" w:cs="Arial"/>
          <w:color w:val="404040" w:themeColor="text1" w:themeTint="BF"/>
          <w:sz w:val="22"/>
          <w:szCs w:val="22"/>
        </w:rPr>
      </w:pPr>
    </w:p>
    <w:p w14:paraId="346C0A22" w14:textId="134443BA" w:rsidR="00066762" w:rsidRPr="00D66F08" w:rsidRDefault="00066762" w:rsidP="005A3C57">
      <w:pPr>
        <w:pStyle w:val="Standard"/>
        <w:numPr>
          <w:ilvl w:val="0"/>
          <w:numId w:val="2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lastRenderedPageBreak/>
        <w:t xml:space="preserve">It will </w:t>
      </w:r>
      <w:r w:rsidR="001F386C" w:rsidRPr="00D66F08">
        <w:rPr>
          <w:rFonts w:ascii="Arial" w:hAnsi="Arial" w:cs="Arial"/>
          <w:color w:val="404040" w:themeColor="text1" w:themeTint="BF"/>
          <w:sz w:val="22"/>
          <w:szCs w:val="22"/>
        </w:rPr>
        <w:t xml:space="preserve">start the ADE docker and </w:t>
      </w:r>
      <w:r w:rsidRPr="00D66F08">
        <w:rPr>
          <w:rFonts w:ascii="Arial" w:hAnsi="Arial" w:cs="Arial"/>
          <w:color w:val="404040" w:themeColor="text1" w:themeTint="BF"/>
          <w:sz w:val="22"/>
          <w:szCs w:val="22"/>
        </w:rPr>
        <w:t>enter in</w:t>
      </w:r>
      <w:r w:rsidR="001F386C" w:rsidRPr="00D66F08">
        <w:rPr>
          <w:rFonts w:ascii="Arial" w:hAnsi="Arial" w:cs="Arial"/>
          <w:color w:val="404040" w:themeColor="text1" w:themeTint="BF"/>
          <w:sz w:val="22"/>
          <w:szCs w:val="22"/>
        </w:rPr>
        <w:t>to the</w:t>
      </w:r>
      <w:r w:rsidRPr="00D66F08">
        <w:rPr>
          <w:rFonts w:ascii="Arial" w:hAnsi="Arial" w:cs="Arial"/>
          <w:color w:val="404040" w:themeColor="text1" w:themeTint="BF"/>
          <w:sz w:val="22"/>
          <w:szCs w:val="22"/>
        </w:rPr>
        <w:t xml:space="preserve"> </w:t>
      </w:r>
      <w:r w:rsidR="001F386C" w:rsidRPr="00D66F08">
        <w:rPr>
          <w:rFonts w:ascii="Arial" w:hAnsi="Arial" w:cs="Arial"/>
          <w:color w:val="404040" w:themeColor="text1" w:themeTint="BF"/>
          <w:sz w:val="22"/>
          <w:szCs w:val="22"/>
        </w:rPr>
        <w:t>ADE docker</w:t>
      </w:r>
      <w:r w:rsidRPr="00D66F08">
        <w:rPr>
          <w:rFonts w:ascii="Arial" w:hAnsi="Arial" w:cs="Arial"/>
          <w:color w:val="404040" w:themeColor="text1" w:themeTint="BF"/>
          <w:sz w:val="22"/>
          <w:szCs w:val="22"/>
        </w:rPr>
        <w:t xml:space="preserve"> and</w:t>
      </w:r>
      <w:r w:rsidR="001F386C" w:rsidRPr="00D66F08">
        <w:rPr>
          <w:rFonts w:ascii="Arial" w:hAnsi="Arial" w:cs="Arial"/>
          <w:color w:val="404040" w:themeColor="text1" w:themeTint="BF"/>
          <w:sz w:val="22"/>
          <w:szCs w:val="22"/>
        </w:rPr>
        <w:t xml:space="preserve"> also it </w:t>
      </w:r>
      <w:r w:rsidR="00E363F9" w:rsidRPr="00D66F08">
        <w:rPr>
          <w:rFonts w:ascii="Arial" w:hAnsi="Arial" w:cs="Arial"/>
          <w:color w:val="404040" w:themeColor="text1" w:themeTint="BF"/>
          <w:sz w:val="22"/>
          <w:szCs w:val="22"/>
        </w:rPr>
        <w:t>initiates</w:t>
      </w:r>
      <w:r w:rsidR="001F386C" w:rsidRPr="00D66F08">
        <w:rPr>
          <w:rFonts w:ascii="Arial" w:hAnsi="Arial" w:cs="Arial"/>
          <w:color w:val="404040" w:themeColor="text1" w:themeTint="BF"/>
          <w:sz w:val="22"/>
          <w:szCs w:val="22"/>
        </w:rPr>
        <w:t xml:space="preserve"> the</w:t>
      </w:r>
      <w:r w:rsidRPr="00D66F08">
        <w:rPr>
          <w:rFonts w:ascii="Arial" w:hAnsi="Arial" w:cs="Arial"/>
          <w:color w:val="404040" w:themeColor="text1" w:themeTint="BF"/>
          <w:sz w:val="22"/>
          <w:szCs w:val="22"/>
        </w:rPr>
        <w:t xml:space="preserve"> LG</w:t>
      </w:r>
      <w:r w:rsidR="001F386C" w:rsidRPr="00D66F08">
        <w:rPr>
          <w:rFonts w:ascii="Arial" w:hAnsi="Arial" w:cs="Arial"/>
          <w:color w:val="404040" w:themeColor="text1" w:themeTint="BF"/>
          <w:sz w:val="22"/>
          <w:szCs w:val="22"/>
        </w:rPr>
        <w:t>SVL</w:t>
      </w:r>
      <w:r w:rsidRPr="00D66F08">
        <w:rPr>
          <w:rFonts w:ascii="Arial" w:hAnsi="Arial" w:cs="Arial"/>
          <w:color w:val="404040" w:themeColor="text1" w:themeTint="BF"/>
          <w:sz w:val="22"/>
          <w:szCs w:val="22"/>
        </w:rPr>
        <w:t>_Bridge, LGSVL Simulator</w:t>
      </w:r>
      <w:r w:rsidR="001F386C" w:rsidRPr="00D66F08">
        <w:rPr>
          <w:rFonts w:ascii="Arial" w:hAnsi="Arial" w:cs="Arial"/>
          <w:color w:val="404040" w:themeColor="text1" w:themeTint="BF"/>
          <w:sz w:val="22"/>
          <w:szCs w:val="22"/>
        </w:rPr>
        <w:t>, P</w:t>
      </w:r>
      <w:r w:rsidRPr="00D66F08">
        <w:rPr>
          <w:rFonts w:ascii="Arial" w:hAnsi="Arial" w:cs="Arial"/>
          <w:color w:val="404040" w:themeColor="text1" w:themeTint="BF"/>
          <w:sz w:val="22"/>
          <w:szCs w:val="22"/>
        </w:rPr>
        <w:t xml:space="preserve">erception </w:t>
      </w:r>
      <w:r w:rsidR="001F386C" w:rsidRPr="00D66F08">
        <w:rPr>
          <w:rFonts w:ascii="Arial" w:hAnsi="Arial" w:cs="Arial"/>
          <w:color w:val="404040" w:themeColor="text1" w:themeTint="BF"/>
          <w:sz w:val="22"/>
          <w:szCs w:val="22"/>
        </w:rPr>
        <w:t>V</w:t>
      </w:r>
      <w:r w:rsidRPr="00D66F08">
        <w:rPr>
          <w:rFonts w:ascii="Arial" w:hAnsi="Arial" w:cs="Arial"/>
          <w:color w:val="404040" w:themeColor="text1" w:themeTint="BF"/>
          <w:sz w:val="22"/>
          <w:szCs w:val="22"/>
        </w:rPr>
        <w:t>alidation node</w:t>
      </w:r>
      <w:r w:rsidR="000F71CE" w:rsidRPr="00D66F08">
        <w:rPr>
          <w:rFonts w:ascii="Arial" w:hAnsi="Arial" w:cs="Arial"/>
          <w:color w:val="404040" w:themeColor="text1" w:themeTint="BF"/>
          <w:sz w:val="22"/>
          <w:szCs w:val="22"/>
        </w:rPr>
        <w:t xml:space="preserve">, </w:t>
      </w:r>
      <w:r w:rsidR="001F386C" w:rsidRPr="00D66F08">
        <w:rPr>
          <w:rFonts w:ascii="Arial" w:hAnsi="Arial" w:cs="Arial"/>
          <w:color w:val="404040" w:themeColor="text1" w:themeTint="BF"/>
          <w:sz w:val="22"/>
          <w:szCs w:val="22"/>
        </w:rPr>
        <w:t>R</w:t>
      </w:r>
      <w:r w:rsidRPr="00D66F08">
        <w:rPr>
          <w:rFonts w:ascii="Arial" w:hAnsi="Arial" w:cs="Arial"/>
          <w:color w:val="404040" w:themeColor="text1" w:themeTint="BF"/>
          <w:sz w:val="22"/>
          <w:szCs w:val="22"/>
        </w:rPr>
        <w:t>viz</w:t>
      </w:r>
      <w:r w:rsidR="001F386C" w:rsidRPr="00D66F08">
        <w:rPr>
          <w:rFonts w:ascii="Arial" w:hAnsi="Arial" w:cs="Arial"/>
          <w:color w:val="404040" w:themeColor="text1" w:themeTint="BF"/>
          <w:sz w:val="22"/>
          <w:szCs w:val="22"/>
        </w:rPr>
        <w:t>2 with perception stack in background and Browser.</w:t>
      </w:r>
    </w:p>
    <w:p w14:paraId="759672F2" w14:textId="77777777" w:rsidR="001F386C" w:rsidRPr="00D66F08" w:rsidRDefault="001F386C" w:rsidP="005A3C57">
      <w:pPr>
        <w:pStyle w:val="Standard"/>
        <w:spacing w:line="360" w:lineRule="auto"/>
        <w:ind w:left="720"/>
        <w:rPr>
          <w:rFonts w:ascii="Arial" w:hAnsi="Arial" w:cs="Arial"/>
          <w:color w:val="404040" w:themeColor="text1" w:themeTint="BF"/>
          <w:sz w:val="22"/>
          <w:szCs w:val="22"/>
        </w:rPr>
      </w:pPr>
      <w:r w:rsidRPr="00D66F08">
        <w:rPr>
          <w:rFonts w:ascii="Arial" w:hAnsi="Arial" w:cs="Arial"/>
          <w:b/>
          <w:bCs/>
          <w:color w:val="404040" w:themeColor="text1" w:themeTint="BF"/>
          <w:sz w:val="22"/>
          <w:szCs w:val="22"/>
        </w:rPr>
        <w:t>Note:</w:t>
      </w:r>
      <w:r w:rsidRPr="00D66F08">
        <w:rPr>
          <w:rFonts w:ascii="Arial" w:hAnsi="Arial" w:cs="Arial"/>
          <w:color w:val="404040" w:themeColor="text1" w:themeTint="BF"/>
          <w:sz w:val="22"/>
          <w:szCs w:val="22"/>
        </w:rPr>
        <w:t xml:space="preserve"> Logs of initiating of the above modules will be visible on the Poly_Suite. Make sure the above modules and applications are running successfully. </w:t>
      </w:r>
    </w:p>
    <w:p w14:paraId="014C30FF" w14:textId="1E324549" w:rsidR="005A3C57" w:rsidRDefault="001F386C" w:rsidP="005A3C57">
      <w:pPr>
        <w:pStyle w:val="Standard"/>
        <w:spacing w:line="360" w:lineRule="auto"/>
        <w:ind w:left="720"/>
        <w:rPr>
          <w:rFonts w:ascii="Arial" w:hAnsi="Arial" w:cs="Arial"/>
          <w:color w:val="404040" w:themeColor="text1" w:themeTint="BF"/>
          <w:sz w:val="22"/>
          <w:szCs w:val="22"/>
        </w:rPr>
      </w:pPr>
      <w:r w:rsidRPr="00D66F08">
        <w:rPr>
          <w:rFonts w:ascii="Arial" w:hAnsi="Arial" w:cs="Arial"/>
          <w:color w:val="404040" w:themeColor="text1" w:themeTint="BF"/>
          <w:sz w:val="22"/>
          <w:szCs w:val="22"/>
        </w:rPr>
        <w:t>If any of is not working/start then please Click on Stop ADE button to stop the ADE docker and Start again.</w:t>
      </w:r>
    </w:p>
    <w:p w14:paraId="0998CB54" w14:textId="2940577F" w:rsidR="0025736B" w:rsidRDefault="0025736B" w:rsidP="0025736B">
      <w:pPr>
        <w:pStyle w:val="Standard"/>
        <w:spacing w:line="360" w:lineRule="auto"/>
        <w:rPr>
          <w:rFonts w:ascii="Arial" w:hAnsi="Arial" w:cs="Arial"/>
          <w:color w:val="404040" w:themeColor="text1" w:themeTint="BF"/>
          <w:sz w:val="22"/>
          <w:szCs w:val="22"/>
        </w:rPr>
      </w:pPr>
      <w:r>
        <w:rPr>
          <w:rFonts w:ascii="Arial" w:hAnsi="Arial" w:cs="Arial"/>
          <w:noProof/>
          <w:color w:val="404040" w:themeColor="text1" w:themeTint="BF"/>
          <w:sz w:val="22"/>
          <w:szCs w:val="22"/>
        </w:rPr>
        <w:drawing>
          <wp:inline distT="0" distB="0" distL="0" distR="0" wp14:anchorId="24695BA2" wp14:editId="4F58B9B8">
            <wp:extent cx="6534150" cy="3648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4150" cy="3648075"/>
                    </a:xfrm>
                    <a:prstGeom prst="rect">
                      <a:avLst/>
                    </a:prstGeom>
                    <a:noFill/>
                    <a:ln>
                      <a:noFill/>
                    </a:ln>
                  </pic:spPr>
                </pic:pic>
              </a:graphicData>
            </a:graphic>
          </wp:inline>
        </w:drawing>
      </w:r>
    </w:p>
    <w:p w14:paraId="615E230B" w14:textId="77777777" w:rsidR="0025736B" w:rsidRPr="00D66F08" w:rsidRDefault="0025736B" w:rsidP="0025736B">
      <w:pPr>
        <w:pStyle w:val="Standard"/>
        <w:spacing w:line="360" w:lineRule="auto"/>
        <w:rPr>
          <w:rFonts w:ascii="Arial" w:hAnsi="Arial" w:cs="Arial"/>
          <w:color w:val="404040" w:themeColor="text1" w:themeTint="BF"/>
          <w:sz w:val="22"/>
          <w:szCs w:val="22"/>
        </w:rPr>
      </w:pPr>
    </w:p>
    <w:p w14:paraId="2A53F68B" w14:textId="19D7A7C7" w:rsidR="001F386C" w:rsidRPr="00D66F08" w:rsidRDefault="001F386C" w:rsidP="005A3C57">
      <w:pPr>
        <w:pStyle w:val="Standard"/>
        <w:numPr>
          <w:ilvl w:val="0"/>
          <w:numId w:val="2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 xml:space="preserve">Now </w:t>
      </w:r>
      <w:r w:rsidR="000F71CE" w:rsidRPr="00D66F08">
        <w:rPr>
          <w:rFonts w:ascii="Arial" w:hAnsi="Arial" w:cs="Arial"/>
          <w:color w:val="404040" w:themeColor="text1" w:themeTint="BF"/>
          <w:sz w:val="22"/>
          <w:szCs w:val="22"/>
        </w:rPr>
        <w:t>Click on the Opened web browser and check if it is login successfully on the lg simulator web site or it is asking for the credential.</w:t>
      </w:r>
    </w:p>
    <w:p w14:paraId="1F351AF2" w14:textId="0C2B162C" w:rsidR="000F71CE" w:rsidRPr="00D66F08" w:rsidRDefault="000F71CE" w:rsidP="00570844">
      <w:pPr>
        <w:pStyle w:val="Standard"/>
        <w:numPr>
          <w:ilvl w:val="0"/>
          <w:numId w:val="30"/>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If it is asking for the credential then please login with the below credentials-</w:t>
      </w:r>
    </w:p>
    <w:p w14:paraId="6BFE56A5" w14:textId="3A0E6BF9" w:rsidR="000F71CE" w:rsidRPr="00D66F08" w:rsidRDefault="000F71CE" w:rsidP="00570844">
      <w:pPr>
        <w:pStyle w:val="Standard"/>
        <w:numPr>
          <w:ilvl w:val="1"/>
          <w:numId w:val="30"/>
        </w:numPr>
        <w:spacing w:line="360" w:lineRule="auto"/>
        <w:rPr>
          <w:rFonts w:ascii="Arial" w:hAnsi="Arial" w:cs="Arial"/>
          <w:b/>
          <w:bCs/>
          <w:color w:val="404040" w:themeColor="text1" w:themeTint="BF"/>
          <w:sz w:val="22"/>
          <w:szCs w:val="22"/>
        </w:rPr>
      </w:pPr>
      <w:r w:rsidRPr="00D66F08">
        <w:rPr>
          <w:rFonts w:ascii="Arial" w:hAnsi="Arial" w:cs="Arial"/>
          <w:b/>
          <w:bCs/>
          <w:color w:val="404040" w:themeColor="text1" w:themeTint="BF"/>
          <w:sz w:val="22"/>
          <w:szCs w:val="22"/>
        </w:rPr>
        <w:t xml:space="preserve">ID: </w:t>
      </w:r>
      <w:hyperlink r:id="rId12" w:history="1">
        <w:r w:rsidRPr="00D66F08">
          <w:rPr>
            <w:rStyle w:val="Hyperlink"/>
            <w:rFonts w:ascii="Arial" w:hAnsi="Arial" w:cs="Arial"/>
            <w:b/>
            <w:bCs/>
            <w:color w:val="404040" w:themeColor="text1" w:themeTint="BF"/>
            <w:sz w:val="22"/>
            <w:szCs w:val="22"/>
          </w:rPr>
          <w:t>rahulky890@gmail.com</w:t>
        </w:r>
      </w:hyperlink>
      <w:r w:rsidRPr="00D66F08">
        <w:rPr>
          <w:rFonts w:ascii="Arial" w:hAnsi="Arial" w:cs="Arial"/>
          <w:b/>
          <w:bCs/>
          <w:color w:val="404040" w:themeColor="text1" w:themeTint="BF"/>
          <w:sz w:val="22"/>
          <w:szCs w:val="22"/>
        </w:rPr>
        <w:tab/>
      </w:r>
    </w:p>
    <w:p w14:paraId="6A00D4DC" w14:textId="73F19E75" w:rsidR="000F71CE" w:rsidRDefault="000F71CE" w:rsidP="00570844">
      <w:pPr>
        <w:pStyle w:val="Standard"/>
        <w:numPr>
          <w:ilvl w:val="1"/>
          <w:numId w:val="30"/>
        </w:numPr>
        <w:spacing w:line="360" w:lineRule="auto"/>
        <w:rPr>
          <w:rFonts w:ascii="Arial" w:hAnsi="Arial" w:cs="Arial"/>
          <w:b/>
          <w:bCs/>
          <w:color w:val="404040" w:themeColor="text1" w:themeTint="BF"/>
          <w:sz w:val="22"/>
          <w:szCs w:val="22"/>
        </w:rPr>
      </w:pPr>
      <w:r w:rsidRPr="00D66F08">
        <w:rPr>
          <w:rFonts w:ascii="Arial" w:hAnsi="Arial" w:cs="Arial"/>
          <w:b/>
          <w:bCs/>
          <w:color w:val="404040" w:themeColor="text1" w:themeTint="BF"/>
          <w:sz w:val="22"/>
          <w:szCs w:val="22"/>
        </w:rPr>
        <w:t>Password: rahul@123</w:t>
      </w:r>
    </w:p>
    <w:p w14:paraId="1758F35B" w14:textId="26D7FD31" w:rsidR="00926A6F" w:rsidRPr="00D66F08" w:rsidRDefault="00926A6F" w:rsidP="00926A6F">
      <w:pPr>
        <w:pStyle w:val="Standard"/>
        <w:spacing w:line="360" w:lineRule="auto"/>
        <w:rPr>
          <w:rFonts w:ascii="Arial" w:hAnsi="Arial" w:cs="Arial"/>
          <w:b/>
          <w:bCs/>
          <w:color w:val="404040" w:themeColor="text1" w:themeTint="BF"/>
          <w:sz w:val="22"/>
          <w:szCs w:val="22"/>
        </w:rPr>
      </w:pPr>
      <w:r>
        <w:rPr>
          <w:rFonts w:ascii="Arial" w:hAnsi="Arial" w:cs="Arial"/>
          <w:b/>
          <w:bCs/>
          <w:noProof/>
          <w:color w:val="404040" w:themeColor="text1" w:themeTint="BF"/>
          <w:sz w:val="22"/>
          <w:szCs w:val="22"/>
        </w:rPr>
        <w:lastRenderedPageBreak/>
        <w:drawing>
          <wp:inline distT="0" distB="0" distL="0" distR="0" wp14:anchorId="3F5A7C8C" wp14:editId="0339844A">
            <wp:extent cx="6362700" cy="419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2700" cy="4191000"/>
                    </a:xfrm>
                    <a:prstGeom prst="rect">
                      <a:avLst/>
                    </a:prstGeom>
                    <a:noFill/>
                    <a:ln>
                      <a:noFill/>
                    </a:ln>
                  </pic:spPr>
                </pic:pic>
              </a:graphicData>
            </a:graphic>
          </wp:inline>
        </w:drawing>
      </w:r>
    </w:p>
    <w:p w14:paraId="76601532" w14:textId="13297007" w:rsidR="00926A6F" w:rsidRPr="00926A6F" w:rsidRDefault="000F71CE" w:rsidP="00926A6F">
      <w:pPr>
        <w:pStyle w:val="Standard"/>
        <w:numPr>
          <w:ilvl w:val="0"/>
          <w:numId w:val="30"/>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 xml:space="preserve">Once it is successfully logged in, </w:t>
      </w:r>
      <w:r w:rsidR="002D22AA" w:rsidRPr="00D66F08">
        <w:rPr>
          <w:rFonts w:ascii="Arial" w:hAnsi="Arial" w:cs="Arial"/>
          <w:color w:val="404040" w:themeColor="text1" w:themeTint="BF"/>
          <w:sz w:val="22"/>
          <w:szCs w:val="22"/>
        </w:rPr>
        <w:t>click</w:t>
      </w:r>
      <w:r w:rsidRPr="00D66F08">
        <w:rPr>
          <w:rFonts w:ascii="Arial" w:hAnsi="Arial" w:cs="Arial"/>
          <w:color w:val="404040" w:themeColor="text1" w:themeTint="BF"/>
          <w:sz w:val="22"/>
          <w:szCs w:val="22"/>
        </w:rPr>
        <w:t xml:space="preserve"> on the </w:t>
      </w:r>
      <w:r w:rsidRPr="00D66F08">
        <w:rPr>
          <w:rFonts w:ascii="Arial" w:hAnsi="Arial" w:cs="Arial"/>
          <w:b/>
          <w:bCs/>
          <w:color w:val="404040" w:themeColor="text1" w:themeTint="BF"/>
          <w:sz w:val="22"/>
          <w:szCs w:val="22"/>
        </w:rPr>
        <w:t>Simulation tab</w:t>
      </w:r>
      <w:r w:rsidRPr="00D66F08">
        <w:rPr>
          <w:rFonts w:ascii="Arial" w:hAnsi="Arial" w:cs="Arial"/>
          <w:color w:val="404040" w:themeColor="text1" w:themeTint="BF"/>
          <w:sz w:val="22"/>
          <w:szCs w:val="22"/>
        </w:rPr>
        <w:t xml:space="preserve"> and Select </w:t>
      </w:r>
      <w:r w:rsidRPr="00D66F08">
        <w:rPr>
          <w:rFonts w:ascii="Arial" w:hAnsi="Arial" w:cs="Arial"/>
          <w:b/>
          <w:bCs/>
          <w:color w:val="404040" w:themeColor="text1" w:themeTint="BF"/>
          <w:sz w:val="22"/>
          <w:szCs w:val="22"/>
        </w:rPr>
        <w:t>API_ONLY</w:t>
      </w:r>
      <w:r w:rsidRPr="00D66F08">
        <w:rPr>
          <w:rFonts w:ascii="Arial" w:hAnsi="Arial" w:cs="Arial"/>
          <w:color w:val="404040" w:themeColor="text1" w:themeTint="BF"/>
          <w:sz w:val="22"/>
          <w:szCs w:val="22"/>
        </w:rPr>
        <w:t xml:space="preserve"> mode.</w:t>
      </w:r>
    </w:p>
    <w:p w14:paraId="5C3E14E1" w14:textId="37BB8AFE" w:rsidR="000F71CE" w:rsidRDefault="000F71CE" w:rsidP="00570844">
      <w:pPr>
        <w:pStyle w:val="Standard"/>
        <w:numPr>
          <w:ilvl w:val="0"/>
          <w:numId w:val="30"/>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 xml:space="preserve">Now Click on the </w:t>
      </w:r>
      <w:r w:rsidRPr="00D66F08">
        <w:rPr>
          <w:rFonts w:ascii="Arial" w:hAnsi="Arial" w:cs="Arial"/>
          <w:b/>
          <w:bCs/>
          <w:color w:val="404040" w:themeColor="text1" w:themeTint="BF"/>
          <w:sz w:val="22"/>
          <w:szCs w:val="22"/>
        </w:rPr>
        <w:t>RUN</w:t>
      </w:r>
      <w:r w:rsidR="005B5A7E" w:rsidRPr="00D66F08">
        <w:rPr>
          <w:rFonts w:ascii="Arial" w:hAnsi="Arial" w:cs="Arial"/>
          <w:color w:val="404040" w:themeColor="text1" w:themeTint="BF"/>
          <w:sz w:val="22"/>
          <w:szCs w:val="22"/>
        </w:rPr>
        <w:t xml:space="preserve"> </w:t>
      </w:r>
      <w:r w:rsidR="005B5A7E" w:rsidRPr="00D66F08">
        <w:rPr>
          <w:rFonts w:ascii="Arial" w:hAnsi="Arial" w:cs="Arial"/>
          <w:b/>
          <w:bCs/>
          <w:color w:val="404040" w:themeColor="text1" w:themeTint="BF"/>
          <w:sz w:val="22"/>
          <w:szCs w:val="22"/>
        </w:rPr>
        <w:t>|&gt;</w:t>
      </w:r>
      <w:r w:rsidRPr="00D66F08">
        <w:rPr>
          <w:rFonts w:ascii="Arial" w:hAnsi="Arial" w:cs="Arial"/>
          <w:color w:val="404040" w:themeColor="text1" w:themeTint="BF"/>
          <w:sz w:val="22"/>
          <w:szCs w:val="22"/>
        </w:rPr>
        <w:t xml:space="preserve"> button on the web page which is shown on the right bottom corner.</w:t>
      </w:r>
    </w:p>
    <w:p w14:paraId="30D012EF" w14:textId="572A6632" w:rsidR="00926A6F" w:rsidRPr="00D66F08" w:rsidRDefault="00926A6F" w:rsidP="00926A6F">
      <w:pPr>
        <w:pStyle w:val="Standard"/>
        <w:spacing w:line="360" w:lineRule="auto"/>
        <w:rPr>
          <w:rFonts w:ascii="Arial" w:hAnsi="Arial" w:cs="Arial"/>
          <w:color w:val="404040" w:themeColor="text1" w:themeTint="BF"/>
          <w:sz w:val="22"/>
          <w:szCs w:val="22"/>
        </w:rPr>
      </w:pPr>
      <w:r>
        <w:rPr>
          <w:rFonts w:ascii="Arial" w:hAnsi="Arial" w:cs="Arial"/>
          <w:noProof/>
          <w:color w:val="404040" w:themeColor="text1" w:themeTint="BF"/>
          <w:sz w:val="22"/>
          <w:szCs w:val="22"/>
        </w:rPr>
        <w:drawing>
          <wp:inline distT="0" distB="0" distL="0" distR="0" wp14:anchorId="545A6BF4" wp14:editId="6AC60DD7">
            <wp:extent cx="6067425" cy="2924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7425" cy="2924175"/>
                    </a:xfrm>
                    <a:prstGeom prst="rect">
                      <a:avLst/>
                    </a:prstGeom>
                    <a:noFill/>
                    <a:ln>
                      <a:noFill/>
                    </a:ln>
                  </pic:spPr>
                </pic:pic>
              </a:graphicData>
            </a:graphic>
          </wp:inline>
        </w:drawing>
      </w:r>
    </w:p>
    <w:p w14:paraId="07890637" w14:textId="77777777" w:rsidR="0025736B" w:rsidRDefault="0025736B" w:rsidP="0025736B">
      <w:pPr>
        <w:pStyle w:val="Standard"/>
        <w:spacing w:line="360" w:lineRule="auto"/>
        <w:rPr>
          <w:rFonts w:ascii="Arial" w:hAnsi="Arial" w:cs="Arial"/>
          <w:color w:val="404040" w:themeColor="text1" w:themeTint="BF"/>
          <w:sz w:val="22"/>
          <w:szCs w:val="22"/>
        </w:rPr>
      </w:pPr>
    </w:p>
    <w:p w14:paraId="2FCD9CE2" w14:textId="19D9B731" w:rsidR="00066762" w:rsidRPr="00D66F08" w:rsidRDefault="000F71CE" w:rsidP="005A3C57">
      <w:pPr>
        <w:pStyle w:val="Standard"/>
        <w:numPr>
          <w:ilvl w:val="0"/>
          <w:numId w:val="2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 xml:space="preserve">Now go to the Poly_Suite application and Click on </w:t>
      </w:r>
      <w:r w:rsidR="00066762" w:rsidRPr="00D66F08">
        <w:rPr>
          <w:rFonts w:ascii="Arial" w:hAnsi="Arial" w:cs="Arial"/>
          <w:color w:val="404040" w:themeColor="text1" w:themeTint="BF"/>
          <w:sz w:val="22"/>
          <w:szCs w:val="22"/>
        </w:rPr>
        <w:t>Select Scenario</w:t>
      </w:r>
      <w:r w:rsidRPr="00D66F08">
        <w:rPr>
          <w:rFonts w:ascii="Arial" w:hAnsi="Arial" w:cs="Arial"/>
          <w:color w:val="404040" w:themeColor="text1" w:themeTint="BF"/>
          <w:sz w:val="22"/>
          <w:szCs w:val="22"/>
        </w:rPr>
        <w:t xml:space="preserve"> button, it will enable the Scenes.</w:t>
      </w:r>
    </w:p>
    <w:p w14:paraId="7E085E78" w14:textId="485A54F6" w:rsidR="00066762" w:rsidRPr="00D66F08" w:rsidRDefault="00066762" w:rsidP="005A3C57">
      <w:pPr>
        <w:pStyle w:val="Standard"/>
        <w:numPr>
          <w:ilvl w:val="0"/>
          <w:numId w:val="2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 xml:space="preserve">Select </w:t>
      </w:r>
      <w:r w:rsidR="000F71CE" w:rsidRPr="00D66F08">
        <w:rPr>
          <w:rFonts w:ascii="Arial" w:hAnsi="Arial" w:cs="Arial"/>
          <w:color w:val="404040" w:themeColor="text1" w:themeTint="BF"/>
          <w:sz w:val="22"/>
          <w:szCs w:val="22"/>
        </w:rPr>
        <w:t>any s</w:t>
      </w:r>
      <w:r w:rsidRPr="00D66F08">
        <w:rPr>
          <w:rFonts w:ascii="Arial" w:hAnsi="Arial" w:cs="Arial"/>
          <w:color w:val="404040" w:themeColor="text1" w:themeTint="BF"/>
          <w:sz w:val="22"/>
          <w:szCs w:val="22"/>
        </w:rPr>
        <w:t>cene for lgsvl simulator</w:t>
      </w:r>
      <w:r w:rsidR="000F71CE" w:rsidRPr="00D66F08">
        <w:rPr>
          <w:rFonts w:ascii="Arial" w:hAnsi="Arial" w:cs="Arial"/>
          <w:color w:val="404040" w:themeColor="text1" w:themeTint="BF"/>
          <w:sz w:val="22"/>
          <w:szCs w:val="22"/>
        </w:rPr>
        <w:t xml:space="preserve"> to run the simulation</w:t>
      </w:r>
    </w:p>
    <w:p w14:paraId="205CE42D" w14:textId="475D6CFF" w:rsidR="003312ED" w:rsidRPr="00CB4E76" w:rsidRDefault="000F71CE" w:rsidP="00CB4E76">
      <w:pPr>
        <w:pStyle w:val="Standard"/>
        <w:numPr>
          <w:ilvl w:val="0"/>
          <w:numId w:val="2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Now s</w:t>
      </w:r>
      <w:r w:rsidR="00066762" w:rsidRPr="00D66F08">
        <w:rPr>
          <w:rFonts w:ascii="Arial" w:hAnsi="Arial" w:cs="Arial"/>
          <w:color w:val="404040" w:themeColor="text1" w:themeTint="BF"/>
          <w:sz w:val="22"/>
          <w:szCs w:val="22"/>
        </w:rPr>
        <w:t>elect</w:t>
      </w:r>
      <w:r w:rsidRPr="00D66F08">
        <w:rPr>
          <w:rFonts w:ascii="Arial" w:hAnsi="Arial" w:cs="Arial"/>
          <w:color w:val="404040" w:themeColor="text1" w:themeTint="BF"/>
          <w:sz w:val="22"/>
          <w:szCs w:val="22"/>
        </w:rPr>
        <w:t>/mark</w:t>
      </w:r>
      <w:r w:rsidR="00066762" w:rsidRPr="00D66F08">
        <w:rPr>
          <w:rFonts w:ascii="Arial" w:hAnsi="Arial" w:cs="Arial"/>
          <w:color w:val="404040" w:themeColor="text1" w:themeTint="BF"/>
          <w:sz w:val="22"/>
          <w:szCs w:val="22"/>
        </w:rPr>
        <w:t xml:space="preserve"> any single scenario</w:t>
      </w:r>
      <w:r w:rsidRPr="00D66F08">
        <w:rPr>
          <w:rFonts w:ascii="Arial" w:hAnsi="Arial" w:cs="Arial"/>
          <w:color w:val="404040" w:themeColor="text1" w:themeTint="BF"/>
          <w:sz w:val="22"/>
          <w:szCs w:val="22"/>
        </w:rPr>
        <w:t xml:space="preserve"> from the list of </w:t>
      </w:r>
      <w:r w:rsidR="002D22AA" w:rsidRPr="00D66F08">
        <w:rPr>
          <w:rFonts w:ascii="Arial" w:hAnsi="Arial" w:cs="Arial"/>
          <w:color w:val="404040" w:themeColor="text1" w:themeTint="BF"/>
          <w:sz w:val="22"/>
          <w:szCs w:val="22"/>
        </w:rPr>
        <w:t>scenarios</w:t>
      </w:r>
    </w:p>
    <w:p w14:paraId="5B7F93BF" w14:textId="62786F42" w:rsidR="008A386F" w:rsidRDefault="008A386F" w:rsidP="005A3C57">
      <w:pPr>
        <w:pStyle w:val="Standard"/>
        <w:numPr>
          <w:ilvl w:val="0"/>
          <w:numId w:val="2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 xml:space="preserve">Click on the </w:t>
      </w:r>
      <w:r w:rsidRPr="00D66F08">
        <w:rPr>
          <w:rFonts w:ascii="Arial" w:hAnsi="Arial" w:cs="Arial"/>
          <w:b/>
          <w:bCs/>
          <w:color w:val="404040" w:themeColor="text1" w:themeTint="BF"/>
          <w:sz w:val="22"/>
          <w:szCs w:val="22"/>
        </w:rPr>
        <w:t>Run Scenario</w:t>
      </w:r>
      <w:r w:rsidRPr="00D66F08">
        <w:rPr>
          <w:rFonts w:ascii="Arial" w:hAnsi="Arial" w:cs="Arial"/>
          <w:color w:val="404040" w:themeColor="text1" w:themeTint="BF"/>
          <w:sz w:val="22"/>
          <w:szCs w:val="22"/>
        </w:rPr>
        <w:t xml:space="preserve"> Button, it will run the scenario which will be visible on the Lg Simulator application.</w:t>
      </w:r>
    </w:p>
    <w:p w14:paraId="41510F18" w14:textId="77777777" w:rsidR="00EF23D7" w:rsidRDefault="00EF23D7" w:rsidP="00EF23D7">
      <w:pPr>
        <w:pStyle w:val="Standard"/>
        <w:spacing w:line="360" w:lineRule="auto"/>
        <w:ind w:left="720"/>
        <w:rPr>
          <w:rFonts w:ascii="Arial" w:hAnsi="Arial" w:cs="Arial"/>
          <w:color w:val="404040" w:themeColor="text1" w:themeTint="BF"/>
          <w:sz w:val="22"/>
          <w:szCs w:val="22"/>
        </w:rPr>
      </w:pPr>
    </w:p>
    <w:p w14:paraId="28D0B716" w14:textId="70ABC1E3" w:rsidR="00CB4E76" w:rsidRPr="00D66F08" w:rsidRDefault="00CB4E76" w:rsidP="00CB4E76">
      <w:pPr>
        <w:pStyle w:val="Standard"/>
        <w:spacing w:line="360" w:lineRule="auto"/>
        <w:rPr>
          <w:rFonts w:ascii="Arial" w:hAnsi="Arial" w:cs="Arial"/>
          <w:color w:val="404040" w:themeColor="text1" w:themeTint="BF"/>
          <w:sz w:val="22"/>
          <w:szCs w:val="22"/>
        </w:rPr>
      </w:pPr>
      <w:r>
        <w:rPr>
          <w:rFonts w:ascii="Arial" w:hAnsi="Arial" w:cs="Arial"/>
          <w:noProof/>
          <w:color w:val="404040" w:themeColor="text1" w:themeTint="BF"/>
          <w:sz w:val="22"/>
          <w:szCs w:val="22"/>
        </w:rPr>
        <w:drawing>
          <wp:inline distT="0" distB="0" distL="0" distR="0" wp14:anchorId="4BFFD0BD" wp14:editId="0E154EB0">
            <wp:extent cx="6324600" cy="3829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4600" cy="3829050"/>
                    </a:xfrm>
                    <a:prstGeom prst="rect">
                      <a:avLst/>
                    </a:prstGeom>
                    <a:noFill/>
                    <a:ln>
                      <a:noFill/>
                    </a:ln>
                  </pic:spPr>
                </pic:pic>
              </a:graphicData>
            </a:graphic>
          </wp:inline>
        </w:drawing>
      </w:r>
    </w:p>
    <w:p w14:paraId="499D550B" w14:textId="27603EB2" w:rsidR="00EF23D7" w:rsidRDefault="00EF23D7" w:rsidP="00EF23D7">
      <w:pPr>
        <w:pStyle w:val="Standard"/>
        <w:spacing w:line="360" w:lineRule="auto"/>
        <w:rPr>
          <w:rFonts w:ascii="Arial" w:hAnsi="Arial" w:cs="Arial"/>
          <w:color w:val="404040" w:themeColor="text1" w:themeTint="BF"/>
          <w:sz w:val="22"/>
          <w:szCs w:val="22"/>
        </w:rPr>
      </w:pPr>
      <w:r>
        <w:rPr>
          <w:rFonts w:ascii="Arial" w:hAnsi="Arial" w:cs="Arial"/>
          <w:noProof/>
          <w:color w:val="404040" w:themeColor="text1" w:themeTint="BF"/>
          <w:sz w:val="22"/>
          <w:szCs w:val="22"/>
        </w:rPr>
        <w:lastRenderedPageBreak/>
        <w:drawing>
          <wp:inline distT="0" distB="0" distL="0" distR="0" wp14:anchorId="07118F03" wp14:editId="684D99B6">
            <wp:extent cx="641985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9850" cy="3333750"/>
                    </a:xfrm>
                    <a:prstGeom prst="rect">
                      <a:avLst/>
                    </a:prstGeom>
                    <a:noFill/>
                    <a:ln>
                      <a:noFill/>
                    </a:ln>
                  </pic:spPr>
                </pic:pic>
              </a:graphicData>
            </a:graphic>
          </wp:inline>
        </w:drawing>
      </w:r>
    </w:p>
    <w:p w14:paraId="77540D3F" w14:textId="77777777" w:rsidR="007E0C10" w:rsidRDefault="007E0C10" w:rsidP="007E0C10">
      <w:pPr>
        <w:pStyle w:val="Standard"/>
        <w:spacing w:line="360" w:lineRule="auto"/>
        <w:ind w:left="720"/>
        <w:rPr>
          <w:rFonts w:ascii="Arial" w:hAnsi="Arial" w:cs="Arial"/>
          <w:color w:val="404040" w:themeColor="text1" w:themeTint="BF"/>
          <w:sz w:val="22"/>
          <w:szCs w:val="22"/>
        </w:rPr>
      </w:pPr>
    </w:p>
    <w:p w14:paraId="0DA7509C" w14:textId="2AD98F1D" w:rsidR="008A386F" w:rsidRDefault="008A386F" w:rsidP="005A3C57">
      <w:pPr>
        <w:pStyle w:val="Standard"/>
        <w:numPr>
          <w:ilvl w:val="0"/>
          <w:numId w:val="2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 xml:space="preserve">Once the Simulation is completed, you can </w:t>
      </w:r>
      <w:r w:rsidR="00570844" w:rsidRPr="00D66F08">
        <w:rPr>
          <w:rFonts w:ascii="Arial" w:hAnsi="Arial" w:cs="Arial"/>
          <w:color w:val="404040" w:themeColor="text1" w:themeTint="BF"/>
          <w:sz w:val="22"/>
          <w:szCs w:val="22"/>
        </w:rPr>
        <w:t>see</w:t>
      </w:r>
      <w:r w:rsidRPr="00D66F08">
        <w:rPr>
          <w:rFonts w:ascii="Arial" w:hAnsi="Arial" w:cs="Arial"/>
          <w:color w:val="404040" w:themeColor="text1" w:themeTint="BF"/>
          <w:sz w:val="22"/>
          <w:szCs w:val="22"/>
        </w:rPr>
        <w:t xml:space="preserve"> in the log information about the completion of the simulation</w:t>
      </w:r>
      <w:r w:rsidR="00EF23D7">
        <w:rPr>
          <w:rFonts w:ascii="Arial" w:hAnsi="Arial" w:cs="Arial"/>
          <w:color w:val="404040" w:themeColor="text1" w:themeTint="BF"/>
          <w:sz w:val="22"/>
          <w:szCs w:val="22"/>
        </w:rPr>
        <w:t>.</w:t>
      </w:r>
    </w:p>
    <w:p w14:paraId="22875F47" w14:textId="3807CD8C" w:rsidR="00EF23D7" w:rsidRPr="00D66F08" w:rsidRDefault="007E0C10" w:rsidP="00EF23D7">
      <w:pPr>
        <w:pStyle w:val="Standard"/>
        <w:spacing w:line="360" w:lineRule="auto"/>
        <w:rPr>
          <w:rFonts w:ascii="Arial" w:hAnsi="Arial" w:cs="Arial"/>
          <w:color w:val="404040" w:themeColor="text1" w:themeTint="BF"/>
          <w:sz w:val="22"/>
          <w:szCs w:val="22"/>
        </w:rPr>
      </w:pPr>
      <w:r>
        <w:rPr>
          <w:rFonts w:ascii="Arial" w:hAnsi="Arial" w:cs="Arial"/>
          <w:noProof/>
          <w:color w:val="404040" w:themeColor="text1" w:themeTint="BF"/>
          <w:sz w:val="22"/>
          <w:szCs w:val="22"/>
        </w:rPr>
        <w:drawing>
          <wp:inline distT="0" distB="0" distL="0" distR="0" wp14:anchorId="3DFE1EF5" wp14:editId="1A077328">
            <wp:extent cx="643890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8900" cy="3333750"/>
                    </a:xfrm>
                    <a:prstGeom prst="rect">
                      <a:avLst/>
                    </a:prstGeom>
                    <a:noFill/>
                    <a:ln>
                      <a:noFill/>
                    </a:ln>
                  </pic:spPr>
                </pic:pic>
              </a:graphicData>
            </a:graphic>
          </wp:inline>
        </w:drawing>
      </w:r>
    </w:p>
    <w:p w14:paraId="1C22ADD7" w14:textId="2D1D1228" w:rsidR="008A386F" w:rsidRPr="00D66F08" w:rsidRDefault="008A386F" w:rsidP="005A3C57">
      <w:pPr>
        <w:pStyle w:val="Standard"/>
        <w:numPr>
          <w:ilvl w:val="0"/>
          <w:numId w:val="2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 xml:space="preserve">Now click on the </w:t>
      </w:r>
      <w:r w:rsidRPr="00D66F08">
        <w:rPr>
          <w:rFonts w:ascii="Arial" w:hAnsi="Arial" w:cs="Arial"/>
          <w:b/>
          <w:bCs/>
          <w:color w:val="404040" w:themeColor="text1" w:themeTint="BF"/>
          <w:sz w:val="22"/>
          <w:szCs w:val="22"/>
        </w:rPr>
        <w:t>Stop Scenario</w:t>
      </w:r>
      <w:r w:rsidRPr="00D66F08">
        <w:rPr>
          <w:rFonts w:ascii="Arial" w:hAnsi="Arial" w:cs="Arial"/>
          <w:color w:val="404040" w:themeColor="text1" w:themeTint="BF"/>
          <w:sz w:val="22"/>
          <w:szCs w:val="22"/>
        </w:rPr>
        <w:t xml:space="preserve"> button </w:t>
      </w:r>
      <w:r w:rsidR="007E0C10">
        <w:rPr>
          <w:rFonts w:ascii="Arial" w:hAnsi="Arial" w:cs="Arial"/>
          <w:color w:val="404040" w:themeColor="text1" w:themeTint="BF"/>
          <w:sz w:val="22"/>
          <w:szCs w:val="22"/>
        </w:rPr>
        <w:t xml:space="preserve"> which stop/terminate the simulation  and </w:t>
      </w:r>
      <w:r w:rsidRPr="00D66F08">
        <w:rPr>
          <w:rFonts w:ascii="Arial" w:hAnsi="Arial" w:cs="Arial"/>
          <w:color w:val="404040" w:themeColor="text1" w:themeTint="BF"/>
          <w:sz w:val="22"/>
          <w:szCs w:val="22"/>
        </w:rPr>
        <w:t>enable</w:t>
      </w:r>
      <w:r w:rsidR="002F5AE9" w:rsidRPr="00D66F08">
        <w:rPr>
          <w:rFonts w:ascii="Arial" w:hAnsi="Arial" w:cs="Arial"/>
          <w:color w:val="404040" w:themeColor="text1" w:themeTint="BF"/>
          <w:sz w:val="22"/>
          <w:szCs w:val="22"/>
        </w:rPr>
        <w:t xml:space="preserve"> the </w:t>
      </w:r>
      <w:r w:rsidR="002F5AE9" w:rsidRPr="00D66F08">
        <w:rPr>
          <w:rFonts w:ascii="Arial" w:hAnsi="Arial" w:cs="Arial"/>
          <w:b/>
          <w:bCs/>
          <w:color w:val="404040" w:themeColor="text1" w:themeTint="BF"/>
          <w:sz w:val="22"/>
          <w:szCs w:val="22"/>
        </w:rPr>
        <w:t>Generate Report</w:t>
      </w:r>
      <w:r w:rsidR="002F5AE9" w:rsidRPr="00D66F08">
        <w:rPr>
          <w:rFonts w:ascii="Arial" w:hAnsi="Arial" w:cs="Arial"/>
          <w:color w:val="404040" w:themeColor="text1" w:themeTint="BF"/>
          <w:sz w:val="22"/>
          <w:szCs w:val="22"/>
        </w:rPr>
        <w:t xml:space="preserve"> button</w:t>
      </w:r>
      <w:r w:rsidR="00DA5CCF" w:rsidRPr="00D66F08">
        <w:rPr>
          <w:rFonts w:ascii="Arial" w:hAnsi="Arial" w:cs="Arial"/>
          <w:color w:val="404040" w:themeColor="text1" w:themeTint="BF"/>
          <w:sz w:val="22"/>
          <w:szCs w:val="22"/>
        </w:rPr>
        <w:t xml:space="preserve"> and also</w:t>
      </w:r>
      <w:r w:rsidRPr="00D66F08">
        <w:rPr>
          <w:rFonts w:ascii="Arial" w:hAnsi="Arial" w:cs="Arial"/>
          <w:color w:val="404040" w:themeColor="text1" w:themeTint="BF"/>
          <w:sz w:val="22"/>
          <w:szCs w:val="22"/>
        </w:rPr>
        <w:t xml:space="preserve"> </w:t>
      </w:r>
      <w:r w:rsidR="002F5AE9" w:rsidRPr="00D66F08">
        <w:rPr>
          <w:rFonts w:ascii="Arial" w:hAnsi="Arial" w:cs="Arial"/>
          <w:color w:val="404040" w:themeColor="text1" w:themeTint="BF"/>
          <w:sz w:val="22"/>
          <w:szCs w:val="22"/>
        </w:rPr>
        <w:t>g</w:t>
      </w:r>
      <w:r w:rsidRPr="00D66F08">
        <w:rPr>
          <w:rFonts w:ascii="Arial" w:hAnsi="Arial" w:cs="Arial"/>
          <w:color w:val="404040" w:themeColor="text1" w:themeTint="BF"/>
          <w:sz w:val="22"/>
          <w:szCs w:val="22"/>
        </w:rPr>
        <w:t xml:space="preserve">enerate </w:t>
      </w:r>
      <w:r w:rsidR="002F5AE9" w:rsidRPr="00D66F08">
        <w:rPr>
          <w:rFonts w:ascii="Arial" w:hAnsi="Arial" w:cs="Arial"/>
          <w:color w:val="404040" w:themeColor="text1" w:themeTint="BF"/>
          <w:sz w:val="22"/>
          <w:szCs w:val="22"/>
        </w:rPr>
        <w:t xml:space="preserve">files </w:t>
      </w:r>
      <w:r w:rsidRPr="00D66F08">
        <w:rPr>
          <w:rFonts w:ascii="Arial" w:hAnsi="Arial" w:cs="Arial"/>
          <w:color w:val="404040" w:themeColor="text1" w:themeTint="BF"/>
          <w:sz w:val="22"/>
          <w:szCs w:val="22"/>
        </w:rPr>
        <w:t xml:space="preserve">of the simulation which will be shown in the below path- </w:t>
      </w:r>
    </w:p>
    <w:p w14:paraId="0A6067DF" w14:textId="2F7D9541" w:rsidR="007E0C10" w:rsidRPr="00D66F08" w:rsidRDefault="008A386F" w:rsidP="007E0C10">
      <w:pPr>
        <w:pStyle w:val="Standard"/>
        <w:spacing w:line="360" w:lineRule="auto"/>
        <w:ind w:left="720"/>
        <w:rPr>
          <w:rFonts w:ascii="Arial" w:hAnsi="Arial" w:cs="Arial"/>
          <w:b/>
          <w:bCs/>
          <w:color w:val="404040" w:themeColor="text1" w:themeTint="BF"/>
          <w:sz w:val="22"/>
          <w:szCs w:val="22"/>
        </w:rPr>
      </w:pPr>
      <w:r w:rsidRPr="00D66F08">
        <w:rPr>
          <w:rFonts w:ascii="Arial" w:hAnsi="Arial" w:cs="Arial"/>
          <w:b/>
          <w:bCs/>
          <w:color w:val="404040" w:themeColor="text1" w:themeTint="BF"/>
          <w:sz w:val="22"/>
          <w:szCs w:val="22"/>
        </w:rPr>
        <w:lastRenderedPageBreak/>
        <w:t>Poly_Report/Validation_report/&lt;Date__TimeOfRunningTestCase/TestCaseName/&gt;</w:t>
      </w:r>
    </w:p>
    <w:p w14:paraId="658F1D9B" w14:textId="7FD39DC6" w:rsidR="00873A30" w:rsidRDefault="0007642D" w:rsidP="005A3C57">
      <w:pPr>
        <w:pStyle w:val="Standard"/>
        <w:numPr>
          <w:ilvl w:val="0"/>
          <w:numId w:val="2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 xml:space="preserve">Now Click on the </w:t>
      </w:r>
      <w:r w:rsidR="00AC1367" w:rsidRPr="00D66F08">
        <w:rPr>
          <w:rFonts w:ascii="Arial" w:hAnsi="Arial" w:cs="Arial"/>
          <w:b/>
          <w:bCs/>
          <w:color w:val="404040" w:themeColor="text1" w:themeTint="BF"/>
          <w:sz w:val="22"/>
          <w:szCs w:val="22"/>
        </w:rPr>
        <w:t>Generate Report</w:t>
      </w:r>
      <w:r w:rsidR="00AC1367" w:rsidRPr="00D66F08">
        <w:rPr>
          <w:rFonts w:ascii="Arial" w:hAnsi="Arial" w:cs="Arial"/>
          <w:color w:val="404040" w:themeColor="text1" w:themeTint="BF"/>
          <w:sz w:val="22"/>
          <w:szCs w:val="22"/>
        </w:rPr>
        <w:t xml:space="preserve"> button to generate the report</w:t>
      </w:r>
      <w:r w:rsidR="00873A30" w:rsidRPr="00D66F08">
        <w:rPr>
          <w:rFonts w:ascii="Arial" w:hAnsi="Arial" w:cs="Arial"/>
          <w:color w:val="404040" w:themeColor="text1" w:themeTint="BF"/>
          <w:sz w:val="22"/>
          <w:szCs w:val="22"/>
        </w:rPr>
        <w:t xml:space="preserve"> </w:t>
      </w:r>
    </w:p>
    <w:p w14:paraId="7458B9DA" w14:textId="7C7B3CAC" w:rsidR="007E0C10" w:rsidRPr="00D66F08" w:rsidRDefault="007E0C10" w:rsidP="007E0C10">
      <w:pPr>
        <w:pStyle w:val="Standard"/>
        <w:spacing w:line="360" w:lineRule="auto"/>
        <w:rPr>
          <w:rFonts w:ascii="Arial" w:hAnsi="Arial" w:cs="Arial"/>
          <w:color w:val="404040" w:themeColor="text1" w:themeTint="BF"/>
          <w:sz w:val="22"/>
          <w:szCs w:val="22"/>
        </w:rPr>
      </w:pPr>
      <w:r>
        <w:rPr>
          <w:rFonts w:ascii="Arial" w:hAnsi="Arial" w:cs="Arial"/>
          <w:noProof/>
          <w:color w:val="404040" w:themeColor="text1" w:themeTint="BF"/>
          <w:sz w:val="22"/>
          <w:szCs w:val="22"/>
        </w:rPr>
        <w:drawing>
          <wp:inline distT="0" distB="0" distL="0" distR="0" wp14:anchorId="4954E800" wp14:editId="68C95658">
            <wp:extent cx="6467475" cy="3762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7475" cy="3762375"/>
                    </a:xfrm>
                    <a:prstGeom prst="rect">
                      <a:avLst/>
                    </a:prstGeom>
                    <a:noFill/>
                    <a:ln>
                      <a:noFill/>
                    </a:ln>
                  </pic:spPr>
                </pic:pic>
              </a:graphicData>
            </a:graphic>
          </wp:inline>
        </w:drawing>
      </w:r>
    </w:p>
    <w:p w14:paraId="06C4C3FE" w14:textId="0F0257EC" w:rsidR="0007642D" w:rsidRDefault="00873A30" w:rsidP="005A3C57">
      <w:pPr>
        <w:pStyle w:val="Standard"/>
        <w:numPr>
          <w:ilvl w:val="0"/>
          <w:numId w:val="2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 xml:space="preserve">Now Click on </w:t>
      </w:r>
      <w:r w:rsidR="0007642D" w:rsidRPr="00D66F08">
        <w:rPr>
          <w:rFonts w:ascii="Arial" w:hAnsi="Arial" w:cs="Arial"/>
          <w:b/>
          <w:bCs/>
          <w:color w:val="404040" w:themeColor="text1" w:themeTint="BF"/>
          <w:sz w:val="22"/>
          <w:szCs w:val="22"/>
        </w:rPr>
        <w:t>Show Report</w:t>
      </w:r>
      <w:r w:rsidR="0007642D" w:rsidRPr="00D66F08">
        <w:rPr>
          <w:rFonts w:ascii="Arial" w:hAnsi="Arial" w:cs="Arial"/>
          <w:color w:val="404040" w:themeColor="text1" w:themeTint="BF"/>
          <w:sz w:val="22"/>
          <w:szCs w:val="22"/>
        </w:rPr>
        <w:t xml:space="preserve"> button, which will </w:t>
      </w:r>
      <w:r w:rsidR="00BA2409" w:rsidRPr="00D66F08">
        <w:rPr>
          <w:rFonts w:ascii="Arial" w:hAnsi="Arial" w:cs="Arial"/>
          <w:color w:val="404040" w:themeColor="text1" w:themeTint="BF"/>
          <w:sz w:val="22"/>
          <w:szCs w:val="22"/>
        </w:rPr>
        <w:t>present</w:t>
      </w:r>
      <w:r w:rsidR="0007642D" w:rsidRPr="00D66F08">
        <w:rPr>
          <w:rFonts w:ascii="Arial" w:hAnsi="Arial" w:cs="Arial"/>
          <w:color w:val="404040" w:themeColor="text1" w:themeTint="BF"/>
          <w:sz w:val="22"/>
          <w:szCs w:val="22"/>
        </w:rPr>
        <w:t xml:space="preserve"> the consolidate report of the simulation on the UI.</w:t>
      </w:r>
    </w:p>
    <w:p w14:paraId="67F3A610" w14:textId="634AE424" w:rsidR="007E0C10" w:rsidRPr="00D66F08" w:rsidRDefault="007E0C10" w:rsidP="007E0C10">
      <w:pPr>
        <w:pStyle w:val="Standard"/>
        <w:spacing w:line="360" w:lineRule="auto"/>
        <w:rPr>
          <w:rFonts w:ascii="Arial" w:hAnsi="Arial" w:cs="Arial"/>
          <w:color w:val="404040" w:themeColor="text1" w:themeTint="BF"/>
          <w:sz w:val="22"/>
          <w:szCs w:val="22"/>
        </w:rPr>
      </w:pPr>
      <w:r>
        <w:rPr>
          <w:rFonts w:ascii="Arial" w:hAnsi="Arial" w:cs="Arial"/>
          <w:noProof/>
          <w:color w:val="404040" w:themeColor="text1" w:themeTint="BF"/>
          <w:sz w:val="22"/>
          <w:szCs w:val="22"/>
        </w:rPr>
        <w:drawing>
          <wp:inline distT="0" distB="0" distL="0" distR="0" wp14:anchorId="1AC8A487" wp14:editId="2C3EF2B9">
            <wp:extent cx="6448425" cy="3333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8425" cy="3333750"/>
                    </a:xfrm>
                    <a:prstGeom prst="rect">
                      <a:avLst/>
                    </a:prstGeom>
                    <a:noFill/>
                    <a:ln>
                      <a:noFill/>
                    </a:ln>
                  </pic:spPr>
                </pic:pic>
              </a:graphicData>
            </a:graphic>
          </wp:inline>
        </w:drawing>
      </w:r>
    </w:p>
    <w:p w14:paraId="68ADC6EC" w14:textId="7D7FC8E0" w:rsidR="005A3C57" w:rsidRPr="00D66F08" w:rsidRDefault="00B010AB" w:rsidP="005A3C57">
      <w:pPr>
        <w:pStyle w:val="Standard"/>
        <w:numPr>
          <w:ilvl w:val="0"/>
          <w:numId w:val="25"/>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lastRenderedPageBreak/>
        <w:t>Again,</w:t>
      </w:r>
      <w:r w:rsidR="00AF75F2" w:rsidRPr="00D66F08">
        <w:rPr>
          <w:rFonts w:ascii="Arial" w:hAnsi="Arial" w:cs="Arial"/>
          <w:color w:val="404040" w:themeColor="text1" w:themeTint="BF"/>
          <w:sz w:val="22"/>
          <w:szCs w:val="22"/>
        </w:rPr>
        <w:t xml:space="preserve"> follow steps</w:t>
      </w:r>
      <w:r w:rsidR="005A3C57" w:rsidRPr="00D66F08">
        <w:rPr>
          <w:rFonts w:ascii="Arial" w:hAnsi="Arial" w:cs="Arial"/>
          <w:color w:val="404040" w:themeColor="text1" w:themeTint="BF"/>
          <w:sz w:val="22"/>
          <w:szCs w:val="22"/>
        </w:rPr>
        <w:t xml:space="preserve"> from</w:t>
      </w:r>
      <w:r w:rsidR="00AF75F2" w:rsidRPr="00D66F08">
        <w:rPr>
          <w:rFonts w:ascii="Arial" w:hAnsi="Arial" w:cs="Arial"/>
          <w:color w:val="404040" w:themeColor="text1" w:themeTint="BF"/>
          <w:sz w:val="22"/>
          <w:szCs w:val="22"/>
        </w:rPr>
        <w:t xml:space="preserve"> step 9 to </w:t>
      </w:r>
      <w:r w:rsidRPr="00D66F08">
        <w:rPr>
          <w:rFonts w:ascii="Arial" w:hAnsi="Arial" w:cs="Arial"/>
          <w:color w:val="404040" w:themeColor="text1" w:themeTint="BF"/>
          <w:sz w:val="22"/>
          <w:szCs w:val="22"/>
        </w:rPr>
        <w:t>16 to</w:t>
      </w:r>
      <w:r w:rsidR="00AF75F2" w:rsidRPr="00D66F08">
        <w:rPr>
          <w:rFonts w:ascii="Arial" w:hAnsi="Arial" w:cs="Arial"/>
          <w:color w:val="404040" w:themeColor="text1" w:themeTint="BF"/>
          <w:sz w:val="22"/>
          <w:szCs w:val="22"/>
        </w:rPr>
        <w:t xml:space="preserve"> run </w:t>
      </w:r>
      <w:r w:rsidRPr="00D66F08">
        <w:rPr>
          <w:rFonts w:ascii="Arial" w:hAnsi="Arial" w:cs="Arial"/>
          <w:color w:val="404040" w:themeColor="text1" w:themeTint="BF"/>
          <w:sz w:val="22"/>
          <w:szCs w:val="22"/>
        </w:rPr>
        <w:t>another</w:t>
      </w:r>
      <w:r w:rsidR="00AF75F2" w:rsidRPr="00D66F08">
        <w:rPr>
          <w:rFonts w:ascii="Arial" w:hAnsi="Arial" w:cs="Arial"/>
          <w:color w:val="404040" w:themeColor="text1" w:themeTint="BF"/>
          <w:sz w:val="22"/>
          <w:szCs w:val="22"/>
        </w:rPr>
        <w:t xml:space="preserve"> simulation.</w:t>
      </w:r>
    </w:p>
    <w:p w14:paraId="4BF11AE1" w14:textId="0A9FE79A" w:rsidR="00F81F1D" w:rsidRPr="00F81F1D" w:rsidRDefault="00E7172E" w:rsidP="00F81F1D">
      <w:pPr>
        <w:pStyle w:val="Standard"/>
        <w:numPr>
          <w:ilvl w:val="0"/>
          <w:numId w:val="25"/>
        </w:numPr>
        <w:spacing w:line="360" w:lineRule="auto"/>
        <w:rPr>
          <w:rFonts w:ascii="Arial" w:hAnsi="Arial" w:cs="Arial"/>
          <w:sz w:val="22"/>
          <w:szCs w:val="22"/>
        </w:rPr>
      </w:pPr>
      <w:r w:rsidRPr="00D66F08">
        <w:rPr>
          <w:rFonts w:ascii="Arial" w:hAnsi="Arial" w:cs="Arial"/>
          <w:color w:val="404040" w:themeColor="text1" w:themeTint="BF"/>
          <w:sz w:val="22"/>
          <w:szCs w:val="22"/>
        </w:rPr>
        <w:t xml:space="preserve">To Stop the Running docker click on the </w:t>
      </w:r>
      <w:r w:rsidR="008A386F" w:rsidRPr="00D66F08">
        <w:rPr>
          <w:rFonts w:ascii="Arial" w:hAnsi="Arial" w:cs="Arial"/>
          <w:b/>
          <w:bCs/>
          <w:color w:val="404040" w:themeColor="text1" w:themeTint="BF"/>
          <w:sz w:val="22"/>
          <w:szCs w:val="22"/>
        </w:rPr>
        <w:t>Stop ADE</w:t>
      </w:r>
      <w:r w:rsidR="008A386F" w:rsidRPr="00D66F08">
        <w:rPr>
          <w:rFonts w:ascii="Arial" w:hAnsi="Arial" w:cs="Arial"/>
          <w:color w:val="404040" w:themeColor="text1" w:themeTint="BF"/>
          <w:sz w:val="22"/>
          <w:szCs w:val="22"/>
        </w:rPr>
        <w:t xml:space="preserve"> </w:t>
      </w:r>
      <w:r w:rsidRPr="00D66F08">
        <w:rPr>
          <w:rFonts w:ascii="Arial" w:hAnsi="Arial" w:cs="Arial"/>
          <w:color w:val="404040" w:themeColor="text1" w:themeTint="BF"/>
          <w:sz w:val="22"/>
          <w:szCs w:val="22"/>
        </w:rPr>
        <w:t xml:space="preserve">button, </w:t>
      </w:r>
      <w:r w:rsidR="008A386F" w:rsidRPr="00D66F08">
        <w:rPr>
          <w:rFonts w:ascii="Arial" w:hAnsi="Arial" w:cs="Arial"/>
          <w:color w:val="404040" w:themeColor="text1" w:themeTint="BF"/>
          <w:sz w:val="22"/>
          <w:szCs w:val="22"/>
        </w:rPr>
        <w:t>it will stop LG</w:t>
      </w:r>
      <w:r w:rsidRPr="00D66F08">
        <w:rPr>
          <w:rFonts w:ascii="Arial" w:hAnsi="Arial" w:cs="Arial"/>
          <w:color w:val="404040" w:themeColor="text1" w:themeTint="BF"/>
          <w:sz w:val="22"/>
          <w:szCs w:val="22"/>
        </w:rPr>
        <w:t>SVL</w:t>
      </w:r>
      <w:r w:rsidR="008A386F" w:rsidRPr="00D66F08">
        <w:rPr>
          <w:rFonts w:ascii="Arial" w:hAnsi="Arial" w:cs="Arial"/>
          <w:color w:val="404040" w:themeColor="text1" w:themeTint="BF"/>
          <w:sz w:val="22"/>
          <w:szCs w:val="22"/>
        </w:rPr>
        <w:t>_Bridge, LG</w:t>
      </w:r>
      <w:r w:rsidRPr="00D66F08">
        <w:rPr>
          <w:rFonts w:ascii="Arial" w:hAnsi="Arial" w:cs="Arial"/>
          <w:color w:val="404040" w:themeColor="text1" w:themeTint="BF"/>
          <w:sz w:val="22"/>
          <w:szCs w:val="22"/>
        </w:rPr>
        <w:t>_</w:t>
      </w:r>
      <w:r w:rsidR="008A386F" w:rsidRPr="00D66F08">
        <w:rPr>
          <w:rFonts w:ascii="Arial" w:hAnsi="Arial" w:cs="Arial"/>
          <w:color w:val="404040" w:themeColor="text1" w:themeTint="BF"/>
          <w:sz w:val="22"/>
          <w:szCs w:val="22"/>
        </w:rPr>
        <w:t>Simulator</w:t>
      </w:r>
      <w:r w:rsidRPr="00D66F08">
        <w:rPr>
          <w:rFonts w:ascii="Arial" w:hAnsi="Arial" w:cs="Arial"/>
          <w:color w:val="404040" w:themeColor="text1" w:themeTint="BF"/>
          <w:sz w:val="22"/>
          <w:szCs w:val="22"/>
        </w:rPr>
        <w:t>,</w:t>
      </w:r>
      <w:r w:rsidR="00B010AB" w:rsidRPr="00D66F08">
        <w:rPr>
          <w:rFonts w:ascii="Arial" w:hAnsi="Arial" w:cs="Arial"/>
          <w:color w:val="404040" w:themeColor="text1" w:themeTint="BF"/>
          <w:sz w:val="22"/>
          <w:szCs w:val="22"/>
        </w:rPr>
        <w:t xml:space="preserve"> </w:t>
      </w:r>
      <w:r w:rsidRPr="00D66F08">
        <w:rPr>
          <w:rFonts w:ascii="Arial" w:hAnsi="Arial" w:cs="Arial"/>
          <w:color w:val="404040" w:themeColor="text1" w:themeTint="BF"/>
          <w:sz w:val="22"/>
          <w:szCs w:val="22"/>
        </w:rPr>
        <w:t>R</w:t>
      </w:r>
      <w:r w:rsidR="008A386F" w:rsidRPr="00D66F08">
        <w:rPr>
          <w:rFonts w:ascii="Arial" w:hAnsi="Arial" w:cs="Arial"/>
          <w:color w:val="404040" w:themeColor="text1" w:themeTint="BF"/>
          <w:sz w:val="22"/>
          <w:szCs w:val="22"/>
        </w:rPr>
        <w:t>viz</w:t>
      </w:r>
      <w:r w:rsidRPr="00D66F08">
        <w:rPr>
          <w:rFonts w:ascii="Arial" w:hAnsi="Arial" w:cs="Arial"/>
          <w:color w:val="404040" w:themeColor="text1" w:themeTint="BF"/>
          <w:sz w:val="22"/>
          <w:szCs w:val="22"/>
        </w:rPr>
        <w:t>2 and all the other component/module running into the docker</w:t>
      </w:r>
      <w:r w:rsidRPr="00D66F08">
        <w:rPr>
          <w:rFonts w:ascii="Arial" w:hAnsi="Arial" w:cs="Arial"/>
          <w:sz w:val="22"/>
          <w:szCs w:val="22"/>
        </w:rPr>
        <w:t>.</w:t>
      </w:r>
    </w:p>
    <w:p w14:paraId="235A4E96" w14:textId="36C50584" w:rsidR="00B010AB" w:rsidRPr="00D66F08" w:rsidRDefault="00B010AB" w:rsidP="00B010AB">
      <w:pPr>
        <w:pStyle w:val="Heading2"/>
        <w:rPr>
          <w:rFonts w:ascii="Arial" w:hAnsi="Arial" w:cs="Arial"/>
        </w:rPr>
      </w:pPr>
      <w:r w:rsidRPr="00D66F08">
        <w:rPr>
          <w:rFonts w:ascii="Arial" w:hAnsi="Arial" w:cs="Arial"/>
        </w:rPr>
        <w:t>Configure the Scenarios</w:t>
      </w:r>
    </w:p>
    <w:p w14:paraId="36420982" w14:textId="22ED5D05" w:rsidR="008A386F" w:rsidRPr="00D66F08" w:rsidRDefault="00754EDA" w:rsidP="00754EDA">
      <w:pPr>
        <w:pStyle w:val="Standard"/>
        <w:spacing w:line="360" w:lineRule="auto"/>
        <w:ind w:firstLine="360"/>
        <w:rPr>
          <w:rFonts w:ascii="Arial" w:hAnsi="Arial" w:cs="Arial"/>
          <w:color w:val="404040" w:themeColor="text1" w:themeTint="BF"/>
          <w:sz w:val="22"/>
          <w:szCs w:val="22"/>
        </w:rPr>
      </w:pPr>
      <w:r w:rsidRPr="00D66F08">
        <w:rPr>
          <w:rFonts w:ascii="Arial" w:hAnsi="Arial" w:cs="Arial"/>
          <w:color w:val="404040" w:themeColor="text1" w:themeTint="BF"/>
          <w:sz w:val="22"/>
          <w:szCs w:val="22"/>
        </w:rPr>
        <w:t>If you want to change weather condition in simulation for your test case then, please follow the below steps</w:t>
      </w:r>
      <w:r w:rsidR="008A386F" w:rsidRPr="00D66F08">
        <w:rPr>
          <w:rFonts w:ascii="Arial" w:hAnsi="Arial" w:cs="Arial"/>
          <w:color w:val="404040" w:themeColor="text1" w:themeTint="BF"/>
          <w:sz w:val="22"/>
          <w:szCs w:val="22"/>
        </w:rPr>
        <w:t>:</w:t>
      </w:r>
    </w:p>
    <w:p w14:paraId="51D687C6" w14:textId="6511D046" w:rsidR="008A386F" w:rsidRPr="00D66F08" w:rsidRDefault="00754EDA" w:rsidP="00754EDA">
      <w:pPr>
        <w:pStyle w:val="Standard"/>
        <w:numPr>
          <w:ilvl w:val="0"/>
          <w:numId w:val="31"/>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Go to the</w:t>
      </w:r>
      <w:r w:rsidR="008A386F" w:rsidRPr="00D66F08">
        <w:rPr>
          <w:rFonts w:ascii="Arial" w:hAnsi="Arial" w:cs="Arial"/>
          <w:color w:val="404040" w:themeColor="text1" w:themeTint="BF"/>
          <w:sz w:val="22"/>
          <w:szCs w:val="22"/>
        </w:rPr>
        <w:t xml:space="preserve"> </w:t>
      </w:r>
      <w:r w:rsidR="008A386F" w:rsidRPr="00D66F08">
        <w:rPr>
          <w:rFonts w:ascii="Arial" w:hAnsi="Arial" w:cs="Arial"/>
          <w:b/>
          <w:bCs/>
          <w:color w:val="404040" w:themeColor="text1" w:themeTint="BF"/>
          <w:sz w:val="22"/>
          <w:szCs w:val="22"/>
        </w:rPr>
        <w:t>Test_</w:t>
      </w:r>
      <w:r w:rsidR="00FA6648" w:rsidRPr="00D66F08">
        <w:rPr>
          <w:rFonts w:ascii="Arial" w:hAnsi="Arial" w:cs="Arial"/>
          <w:b/>
          <w:bCs/>
          <w:color w:val="404040" w:themeColor="text1" w:themeTint="BF"/>
          <w:sz w:val="22"/>
          <w:szCs w:val="22"/>
        </w:rPr>
        <w:t>C</w:t>
      </w:r>
      <w:r w:rsidR="008A386F" w:rsidRPr="00D66F08">
        <w:rPr>
          <w:rFonts w:ascii="Arial" w:hAnsi="Arial" w:cs="Arial"/>
          <w:b/>
          <w:bCs/>
          <w:color w:val="404040" w:themeColor="text1" w:themeTint="BF"/>
          <w:sz w:val="22"/>
          <w:szCs w:val="22"/>
        </w:rPr>
        <w:t>ases -&gt; Weather_</w:t>
      </w:r>
      <w:r w:rsidR="00FA6648" w:rsidRPr="00D66F08">
        <w:rPr>
          <w:rFonts w:ascii="Arial" w:hAnsi="Arial" w:cs="Arial"/>
          <w:b/>
          <w:bCs/>
          <w:color w:val="404040" w:themeColor="text1" w:themeTint="BF"/>
          <w:sz w:val="22"/>
          <w:szCs w:val="22"/>
        </w:rPr>
        <w:t>C</w:t>
      </w:r>
      <w:r w:rsidR="008A386F" w:rsidRPr="00D66F08">
        <w:rPr>
          <w:rFonts w:ascii="Arial" w:hAnsi="Arial" w:cs="Arial"/>
          <w:b/>
          <w:bCs/>
          <w:color w:val="404040" w:themeColor="text1" w:themeTint="BF"/>
          <w:sz w:val="22"/>
          <w:szCs w:val="22"/>
        </w:rPr>
        <w:t>ontrol</w:t>
      </w:r>
    </w:p>
    <w:p w14:paraId="2E238B73" w14:textId="55BD8FA4" w:rsidR="008A386F" w:rsidRPr="00D66F08" w:rsidRDefault="00754EDA" w:rsidP="00754EDA">
      <w:pPr>
        <w:pStyle w:val="Standard"/>
        <w:numPr>
          <w:ilvl w:val="0"/>
          <w:numId w:val="31"/>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 xml:space="preserve">Now </w:t>
      </w:r>
      <w:r w:rsidR="008A386F" w:rsidRPr="00D66F08">
        <w:rPr>
          <w:rFonts w:ascii="Arial" w:hAnsi="Arial" w:cs="Arial"/>
          <w:color w:val="404040" w:themeColor="text1" w:themeTint="BF"/>
          <w:sz w:val="22"/>
          <w:szCs w:val="22"/>
        </w:rPr>
        <w:t>open config.txt file</w:t>
      </w:r>
    </w:p>
    <w:p w14:paraId="4810C5A6" w14:textId="60FDC651" w:rsidR="008A386F" w:rsidRPr="00D66F08" w:rsidRDefault="00754EDA" w:rsidP="00754EDA">
      <w:pPr>
        <w:pStyle w:val="Standard"/>
        <w:numPr>
          <w:ilvl w:val="0"/>
          <w:numId w:val="31"/>
        </w:numPr>
        <w:spacing w:line="360" w:lineRule="auto"/>
        <w:rPr>
          <w:rFonts w:ascii="Arial" w:hAnsi="Arial" w:cs="Arial"/>
          <w:color w:val="404040" w:themeColor="text1" w:themeTint="BF"/>
          <w:sz w:val="22"/>
          <w:szCs w:val="22"/>
        </w:rPr>
      </w:pPr>
      <w:r w:rsidRPr="00D66F08">
        <w:rPr>
          <w:rFonts w:ascii="Arial" w:hAnsi="Arial" w:cs="Arial"/>
          <w:color w:val="404040" w:themeColor="text1" w:themeTint="BF"/>
          <w:sz w:val="22"/>
          <w:szCs w:val="22"/>
        </w:rPr>
        <w:t>S</w:t>
      </w:r>
      <w:r w:rsidR="008A386F" w:rsidRPr="00D66F08">
        <w:rPr>
          <w:rFonts w:ascii="Arial" w:hAnsi="Arial" w:cs="Arial"/>
          <w:color w:val="404040" w:themeColor="text1" w:themeTint="BF"/>
          <w:sz w:val="22"/>
          <w:szCs w:val="22"/>
        </w:rPr>
        <w:t>et your parameters in given pattern ex</w:t>
      </w:r>
      <w:r w:rsidR="008A386F" w:rsidRPr="00D66F08">
        <w:rPr>
          <w:rFonts w:ascii="Arial" w:hAnsi="Arial" w:cs="Arial"/>
          <w:b/>
          <w:bCs/>
          <w:color w:val="404040" w:themeColor="text1" w:themeTint="BF"/>
          <w:sz w:val="22"/>
          <w:szCs w:val="22"/>
        </w:rPr>
        <w:t>.: rain_0.9, fog_0.9, wetness_0.9,</w:t>
      </w:r>
      <w:r w:rsidR="002E3068" w:rsidRPr="00D66F08">
        <w:rPr>
          <w:rFonts w:ascii="Arial" w:hAnsi="Arial" w:cs="Arial"/>
          <w:b/>
          <w:bCs/>
          <w:color w:val="404040" w:themeColor="text1" w:themeTint="BF"/>
          <w:sz w:val="22"/>
          <w:szCs w:val="22"/>
        </w:rPr>
        <w:t xml:space="preserve"> </w:t>
      </w:r>
      <w:r w:rsidR="008A386F" w:rsidRPr="00D66F08">
        <w:rPr>
          <w:rFonts w:ascii="Arial" w:hAnsi="Arial" w:cs="Arial"/>
          <w:b/>
          <w:bCs/>
          <w:color w:val="404040" w:themeColor="text1" w:themeTint="BF"/>
          <w:sz w:val="22"/>
          <w:szCs w:val="22"/>
        </w:rPr>
        <w:t>cloudiness_0.9, damage_0.9</w:t>
      </w:r>
    </w:p>
    <w:p w14:paraId="05F6FCD0" w14:textId="0418E882" w:rsidR="00F81F1D" w:rsidRDefault="00754EDA" w:rsidP="00F81F1D">
      <w:pPr>
        <w:pStyle w:val="Standard"/>
        <w:spacing w:line="360" w:lineRule="auto"/>
        <w:ind w:left="360"/>
        <w:rPr>
          <w:rFonts w:ascii="Arial" w:hAnsi="Arial" w:cs="Arial"/>
          <w:color w:val="404040" w:themeColor="text1" w:themeTint="BF"/>
          <w:sz w:val="22"/>
          <w:szCs w:val="22"/>
        </w:rPr>
      </w:pPr>
      <w:r w:rsidRPr="00D66F08">
        <w:rPr>
          <w:rFonts w:ascii="Arial" w:hAnsi="Arial" w:cs="Arial"/>
          <w:color w:val="404040" w:themeColor="text1" w:themeTint="BF"/>
          <w:sz w:val="22"/>
          <w:szCs w:val="22"/>
        </w:rPr>
        <w:t xml:space="preserve">If you want to add your test case in the test case list then please copy and paste your </w:t>
      </w:r>
      <w:r w:rsidR="00A952B9" w:rsidRPr="00D66F08">
        <w:rPr>
          <w:rFonts w:ascii="Arial" w:hAnsi="Arial" w:cs="Arial"/>
          <w:color w:val="404040" w:themeColor="text1" w:themeTint="BF"/>
          <w:sz w:val="22"/>
          <w:szCs w:val="22"/>
        </w:rPr>
        <w:t>python script</w:t>
      </w:r>
      <w:r w:rsidRPr="00D66F08">
        <w:rPr>
          <w:rFonts w:ascii="Arial" w:hAnsi="Arial" w:cs="Arial"/>
          <w:color w:val="404040" w:themeColor="text1" w:themeTint="BF"/>
          <w:sz w:val="22"/>
          <w:szCs w:val="22"/>
        </w:rPr>
        <w:t xml:space="preserve"> in th</w:t>
      </w:r>
      <w:r w:rsidR="00A952B9" w:rsidRPr="00D66F08">
        <w:rPr>
          <w:rFonts w:ascii="Arial" w:hAnsi="Arial" w:cs="Arial"/>
          <w:color w:val="404040" w:themeColor="text1" w:themeTint="BF"/>
          <w:sz w:val="22"/>
          <w:szCs w:val="22"/>
        </w:rPr>
        <w:t>is folder</w:t>
      </w:r>
      <w:r w:rsidR="00F81F1D">
        <w:rPr>
          <w:rFonts w:ascii="Arial" w:hAnsi="Arial" w:cs="Arial"/>
          <w:color w:val="404040" w:themeColor="text1" w:themeTint="BF"/>
          <w:sz w:val="22"/>
          <w:szCs w:val="22"/>
        </w:rPr>
        <w:t>.</w:t>
      </w:r>
    </w:p>
    <w:p w14:paraId="4A9C7A39" w14:textId="5664560B" w:rsidR="00F81F1D" w:rsidRDefault="00F81F1D" w:rsidP="00F81F1D">
      <w:pPr>
        <w:pStyle w:val="Standard"/>
        <w:spacing w:line="360" w:lineRule="auto"/>
        <w:ind w:left="360"/>
        <w:rPr>
          <w:rFonts w:ascii="Arial" w:hAnsi="Arial" w:cs="Arial"/>
          <w:color w:val="404040" w:themeColor="text1" w:themeTint="BF"/>
          <w:sz w:val="22"/>
          <w:szCs w:val="22"/>
        </w:rPr>
      </w:pPr>
    </w:p>
    <w:p w14:paraId="09AB3DD1" w14:textId="308CCABE" w:rsidR="00F81F1D" w:rsidRDefault="00F81F1D" w:rsidP="00754EDA">
      <w:pPr>
        <w:pStyle w:val="Standard"/>
        <w:spacing w:line="360" w:lineRule="auto"/>
        <w:ind w:left="360"/>
        <w:rPr>
          <w:rFonts w:ascii="Arial" w:hAnsi="Arial" w:cs="Arial"/>
          <w:color w:val="404040" w:themeColor="text1" w:themeTint="BF"/>
          <w:sz w:val="22"/>
          <w:szCs w:val="22"/>
        </w:rPr>
      </w:pPr>
      <w:r>
        <w:rPr>
          <w:rFonts w:ascii="Arial" w:hAnsi="Arial" w:cs="Arial"/>
          <w:color w:val="404040" w:themeColor="text1" w:themeTint="BF"/>
          <w:sz w:val="22"/>
          <w:szCs w:val="22"/>
        </w:rPr>
        <w:t xml:space="preserve">If user want to set the list of scenes for the simulation need to edit the scene.txt file which is in the </w:t>
      </w:r>
      <w:r w:rsidRPr="00F81F1D">
        <w:rPr>
          <w:rFonts w:ascii="Arial" w:hAnsi="Arial" w:cs="Arial"/>
          <w:b/>
          <w:bCs/>
          <w:color w:val="404040" w:themeColor="text1" w:themeTint="BF"/>
          <w:sz w:val="22"/>
          <w:szCs w:val="22"/>
        </w:rPr>
        <w:t>Test_Cases</w:t>
      </w:r>
      <w:r>
        <w:rPr>
          <w:rFonts w:ascii="Arial" w:hAnsi="Arial" w:cs="Arial"/>
          <w:color w:val="404040" w:themeColor="text1" w:themeTint="BF"/>
          <w:sz w:val="22"/>
          <w:szCs w:val="22"/>
        </w:rPr>
        <w:t xml:space="preserve"> directory.</w:t>
      </w:r>
    </w:p>
    <w:p w14:paraId="3A626968" w14:textId="7ECC0269" w:rsidR="00F81F1D" w:rsidRPr="00D66F08" w:rsidRDefault="00F81F1D" w:rsidP="00754EDA">
      <w:pPr>
        <w:pStyle w:val="Standard"/>
        <w:spacing w:line="360" w:lineRule="auto"/>
        <w:ind w:left="360"/>
        <w:rPr>
          <w:rFonts w:ascii="Arial" w:hAnsi="Arial" w:cs="Arial"/>
          <w:color w:val="404040" w:themeColor="text1" w:themeTint="BF"/>
          <w:sz w:val="22"/>
          <w:szCs w:val="22"/>
        </w:rPr>
      </w:pPr>
      <w:r>
        <w:rPr>
          <w:rFonts w:ascii="Arial" w:hAnsi="Arial" w:cs="Arial"/>
          <w:color w:val="404040" w:themeColor="text1" w:themeTint="BF"/>
          <w:sz w:val="22"/>
          <w:szCs w:val="22"/>
        </w:rPr>
        <w:t>Only those scene will be run in the simulation which are available or downloaded from the lg website.</w:t>
      </w:r>
    </w:p>
    <w:p w14:paraId="52EEEEF2" w14:textId="6023E96E" w:rsidR="00FC2022" w:rsidRPr="00D66F08" w:rsidRDefault="00545DC7">
      <w:pPr>
        <w:pStyle w:val="Heading2"/>
        <w:rPr>
          <w:rFonts w:ascii="Arial" w:hAnsi="Arial" w:cs="Arial"/>
        </w:rPr>
      </w:pPr>
      <w:r w:rsidRPr="00D66F08">
        <w:rPr>
          <w:rFonts w:ascii="Arial" w:hAnsi="Arial" w:cs="Arial"/>
        </w:rPr>
        <w:t>Things to remember:</w:t>
      </w:r>
    </w:p>
    <w:p w14:paraId="5CBF10FA" w14:textId="6CCADD68" w:rsidR="00A35197" w:rsidRPr="00D66F08" w:rsidRDefault="00A35197" w:rsidP="00F818E4">
      <w:pPr>
        <w:pStyle w:val="ListParagraph"/>
        <w:numPr>
          <w:ilvl w:val="0"/>
          <w:numId w:val="34"/>
        </w:numPr>
        <w:rPr>
          <w:rFonts w:ascii="Arial" w:hAnsi="Arial" w:cs="Arial"/>
          <w:sz w:val="22"/>
          <w:szCs w:val="22"/>
        </w:rPr>
      </w:pPr>
      <w:r w:rsidRPr="00D66F08">
        <w:rPr>
          <w:rFonts w:ascii="Arial" w:hAnsi="Arial" w:cs="Arial"/>
          <w:sz w:val="22"/>
          <w:szCs w:val="22"/>
        </w:rPr>
        <w:t>Download and add map for the lg simulator</w:t>
      </w:r>
    </w:p>
    <w:p w14:paraId="61C364DF" w14:textId="015A032C" w:rsidR="00F818E4" w:rsidRPr="00D66F08" w:rsidRDefault="00A35197" w:rsidP="00D65A58">
      <w:pPr>
        <w:pStyle w:val="ListParagraph"/>
        <w:numPr>
          <w:ilvl w:val="0"/>
          <w:numId w:val="34"/>
        </w:numPr>
        <w:rPr>
          <w:rFonts w:ascii="Arial" w:hAnsi="Arial" w:cs="Arial"/>
          <w:sz w:val="22"/>
          <w:szCs w:val="22"/>
        </w:rPr>
      </w:pPr>
      <w:r w:rsidRPr="00D66F08">
        <w:rPr>
          <w:rFonts w:ascii="Arial" w:hAnsi="Arial" w:cs="Arial"/>
          <w:sz w:val="22"/>
          <w:szCs w:val="22"/>
        </w:rPr>
        <w:t>Download and add Vehicle for the lg simulator</w:t>
      </w:r>
    </w:p>
    <w:p w14:paraId="4311879A" w14:textId="3B0A1441" w:rsidR="00545DC7" w:rsidRDefault="00545DC7" w:rsidP="00545DC7">
      <w:pPr>
        <w:ind w:left="360" w:firstLine="360"/>
        <w:rPr>
          <w:rFonts w:ascii="Arial" w:hAnsi="Arial" w:cs="Arial"/>
          <w:sz w:val="22"/>
          <w:szCs w:val="22"/>
        </w:rPr>
      </w:pPr>
      <w:r w:rsidRPr="00D66F08">
        <w:rPr>
          <w:rFonts w:ascii="Arial" w:hAnsi="Arial" w:cs="Arial"/>
          <w:sz w:val="22"/>
          <w:szCs w:val="22"/>
        </w:rPr>
        <w:t xml:space="preserve">When login the lg simulator, </w:t>
      </w:r>
      <w:r w:rsidR="000435A2" w:rsidRPr="00D66F08">
        <w:rPr>
          <w:rFonts w:ascii="Arial" w:hAnsi="Arial" w:cs="Arial"/>
          <w:sz w:val="22"/>
          <w:szCs w:val="22"/>
        </w:rPr>
        <w:t>it</w:t>
      </w:r>
      <w:r w:rsidRPr="00D66F08">
        <w:rPr>
          <w:rFonts w:ascii="Arial" w:hAnsi="Arial" w:cs="Arial"/>
          <w:sz w:val="22"/>
          <w:szCs w:val="22"/>
        </w:rPr>
        <w:t xml:space="preserve"> will provide the default the Vehicle and its configuration with some Maps on it in the Vehicle and Maps tab respectively.</w:t>
      </w:r>
    </w:p>
    <w:p w14:paraId="543C67C1" w14:textId="30E61FB4" w:rsidR="00F81F1D" w:rsidRPr="00D66F08" w:rsidRDefault="00F81F1D" w:rsidP="00F81F1D">
      <w:pPr>
        <w:rPr>
          <w:rFonts w:ascii="Arial" w:hAnsi="Arial" w:cs="Arial"/>
          <w:sz w:val="22"/>
          <w:szCs w:val="22"/>
        </w:rPr>
      </w:pPr>
      <w:r>
        <w:rPr>
          <w:rFonts w:ascii="Arial" w:hAnsi="Arial" w:cs="Arial"/>
          <w:noProof/>
          <w:sz w:val="22"/>
          <w:szCs w:val="22"/>
        </w:rPr>
        <w:lastRenderedPageBreak/>
        <w:drawing>
          <wp:inline distT="0" distB="0" distL="0" distR="0" wp14:anchorId="075B0D8B" wp14:editId="40ABFC63">
            <wp:extent cx="6286500" cy="2714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0" cy="2714625"/>
                    </a:xfrm>
                    <a:prstGeom prst="rect">
                      <a:avLst/>
                    </a:prstGeom>
                    <a:noFill/>
                    <a:ln>
                      <a:noFill/>
                    </a:ln>
                  </pic:spPr>
                </pic:pic>
              </a:graphicData>
            </a:graphic>
          </wp:inline>
        </w:drawing>
      </w:r>
    </w:p>
    <w:p w14:paraId="1BA43758" w14:textId="03CA76A0" w:rsidR="00545DC7" w:rsidRPr="00D66F08" w:rsidRDefault="00545DC7" w:rsidP="00545DC7">
      <w:pPr>
        <w:ind w:left="360" w:firstLine="360"/>
        <w:rPr>
          <w:rFonts w:ascii="Arial" w:hAnsi="Arial" w:cs="Arial"/>
          <w:sz w:val="22"/>
          <w:szCs w:val="22"/>
        </w:rPr>
      </w:pPr>
      <w:r w:rsidRPr="00D66F08">
        <w:rPr>
          <w:rFonts w:ascii="Arial" w:hAnsi="Arial" w:cs="Arial"/>
          <w:sz w:val="22"/>
          <w:szCs w:val="22"/>
        </w:rPr>
        <w:t>If it is not available the please add manually using the below link-</w:t>
      </w:r>
    </w:p>
    <w:p w14:paraId="09357DBE" w14:textId="2AEFE7D7" w:rsidR="00545DC7" w:rsidRPr="00D66F08" w:rsidRDefault="00545DC7" w:rsidP="00545DC7">
      <w:pPr>
        <w:ind w:left="360"/>
        <w:rPr>
          <w:rFonts w:ascii="Arial" w:hAnsi="Arial" w:cs="Arial"/>
          <w:sz w:val="20"/>
          <w:szCs w:val="20"/>
        </w:rPr>
      </w:pPr>
      <w:r w:rsidRPr="00D66F08">
        <w:rPr>
          <w:rFonts w:ascii="Arial" w:hAnsi="Arial" w:cs="Arial"/>
          <w:sz w:val="22"/>
          <w:szCs w:val="22"/>
        </w:rPr>
        <w:tab/>
      </w:r>
      <w:r w:rsidRPr="00D66F08">
        <w:rPr>
          <w:rFonts w:ascii="Arial" w:hAnsi="Arial" w:cs="Arial"/>
          <w:sz w:val="22"/>
          <w:szCs w:val="22"/>
        </w:rPr>
        <w:tab/>
      </w:r>
      <w:r w:rsidRPr="00D66F08">
        <w:rPr>
          <w:rFonts w:ascii="Arial" w:hAnsi="Arial" w:cs="Arial"/>
          <w:sz w:val="20"/>
          <w:szCs w:val="20"/>
        </w:rPr>
        <w:t xml:space="preserve">Add Vehicle: </w:t>
      </w:r>
      <w:hyperlink r:id="rId21" w:anchor="how-to-add-a-vehicle" w:history="1">
        <w:r w:rsidRPr="00D66F08">
          <w:rPr>
            <w:rStyle w:val="Hyperlink"/>
            <w:rFonts w:ascii="Arial" w:hAnsi="Arial" w:cs="Arial"/>
            <w:sz w:val="20"/>
            <w:szCs w:val="20"/>
          </w:rPr>
          <w:t>https://www.lgsvlsimulator.com/docs/vehicles-tab/#how-to-add-a-vehicle</w:t>
        </w:r>
      </w:hyperlink>
    </w:p>
    <w:p w14:paraId="7BABA7FC" w14:textId="509DF886" w:rsidR="00545DC7" w:rsidRPr="00D66F08" w:rsidRDefault="00545DC7" w:rsidP="00545DC7">
      <w:pPr>
        <w:ind w:left="360"/>
        <w:rPr>
          <w:rFonts w:ascii="Arial" w:hAnsi="Arial" w:cs="Arial"/>
          <w:sz w:val="20"/>
          <w:szCs w:val="20"/>
        </w:rPr>
      </w:pPr>
      <w:r w:rsidRPr="00D66F08">
        <w:rPr>
          <w:rFonts w:ascii="Arial" w:hAnsi="Arial" w:cs="Arial"/>
          <w:sz w:val="20"/>
          <w:szCs w:val="20"/>
        </w:rPr>
        <w:tab/>
      </w:r>
      <w:r w:rsidRPr="00D66F08">
        <w:rPr>
          <w:rFonts w:ascii="Arial" w:hAnsi="Arial" w:cs="Arial"/>
          <w:sz w:val="20"/>
          <w:szCs w:val="20"/>
        </w:rPr>
        <w:tab/>
        <w:t xml:space="preserve">Add Maps: </w:t>
      </w:r>
      <w:hyperlink r:id="rId22" w:anchor="how-to-add-a-map" w:history="1">
        <w:r w:rsidRPr="00D66F08">
          <w:rPr>
            <w:rStyle w:val="Hyperlink"/>
            <w:rFonts w:ascii="Arial" w:hAnsi="Arial" w:cs="Arial"/>
            <w:sz w:val="20"/>
            <w:szCs w:val="20"/>
          </w:rPr>
          <w:t>https://www.lgsvlsimulator.com/docs/maps-tab/#how-to-add-a-map</w:t>
        </w:r>
      </w:hyperlink>
    </w:p>
    <w:p w14:paraId="268C6089" w14:textId="5F0512B6" w:rsidR="00270D2D" w:rsidRPr="00D66F08" w:rsidRDefault="00545DC7" w:rsidP="006E0D49">
      <w:pPr>
        <w:ind w:left="360" w:firstLine="360"/>
        <w:rPr>
          <w:rFonts w:ascii="Arial" w:hAnsi="Arial" w:cs="Arial"/>
          <w:sz w:val="22"/>
          <w:szCs w:val="22"/>
        </w:rPr>
      </w:pPr>
      <w:r w:rsidRPr="00D66F08">
        <w:rPr>
          <w:rFonts w:ascii="Arial" w:hAnsi="Arial" w:cs="Arial"/>
          <w:sz w:val="22"/>
          <w:szCs w:val="22"/>
        </w:rPr>
        <w:t xml:space="preserve">Make sure the vehicle configuration is using the </w:t>
      </w:r>
      <w:r w:rsidRPr="00D66F08">
        <w:rPr>
          <w:rFonts w:ascii="Arial" w:hAnsi="Arial" w:cs="Arial"/>
          <w:b/>
          <w:bCs/>
          <w:sz w:val="22"/>
          <w:szCs w:val="22"/>
        </w:rPr>
        <w:t>ROS2</w:t>
      </w:r>
      <w:r w:rsidRPr="00D66F08">
        <w:rPr>
          <w:rFonts w:ascii="Arial" w:hAnsi="Arial" w:cs="Arial"/>
          <w:sz w:val="22"/>
          <w:szCs w:val="22"/>
        </w:rPr>
        <w:t xml:space="preserve"> bridge and also need to add the </w:t>
      </w:r>
      <w:r w:rsidRPr="00D66F08">
        <w:rPr>
          <w:rFonts w:ascii="Arial" w:hAnsi="Arial" w:cs="Arial"/>
          <w:b/>
          <w:bCs/>
          <w:sz w:val="22"/>
          <w:szCs w:val="22"/>
        </w:rPr>
        <w:t>3D_</w:t>
      </w:r>
      <w:r w:rsidR="0060741D" w:rsidRPr="00D66F08">
        <w:rPr>
          <w:rFonts w:ascii="Arial" w:hAnsi="Arial" w:cs="Arial"/>
          <w:b/>
          <w:bCs/>
          <w:sz w:val="22"/>
          <w:szCs w:val="22"/>
        </w:rPr>
        <w:t>Ground Truth</w:t>
      </w:r>
      <w:r w:rsidR="0060741D" w:rsidRPr="00D66F08">
        <w:rPr>
          <w:rFonts w:ascii="Arial" w:hAnsi="Arial" w:cs="Arial"/>
          <w:sz w:val="22"/>
          <w:szCs w:val="22"/>
        </w:rPr>
        <w:t xml:space="preserve"> sensor in the </w:t>
      </w:r>
      <w:r w:rsidRPr="00D66F08">
        <w:rPr>
          <w:rFonts w:ascii="Arial" w:hAnsi="Arial" w:cs="Arial"/>
          <w:sz w:val="22"/>
          <w:szCs w:val="22"/>
        </w:rPr>
        <w:t>Sensor confi</w:t>
      </w:r>
      <w:r w:rsidR="0060741D" w:rsidRPr="00D66F08">
        <w:rPr>
          <w:rFonts w:ascii="Arial" w:hAnsi="Arial" w:cs="Arial"/>
          <w:sz w:val="22"/>
          <w:szCs w:val="22"/>
        </w:rPr>
        <w:t>guration.</w:t>
      </w:r>
    </w:p>
    <w:p w14:paraId="0F87FFEE" w14:textId="77777777" w:rsidR="00545DC7" w:rsidRPr="00D66F08" w:rsidRDefault="00545DC7" w:rsidP="00545DC7">
      <w:pPr>
        <w:spacing w:after="0" w:line="240" w:lineRule="auto"/>
        <w:ind w:left="1440"/>
        <w:rPr>
          <w:rFonts w:ascii="Arial" w:eastAsia="Times New Roman" w:hAnsi="Arial" w:cs="Arial"/>
          <w:b/>
          <w:bCs/>
          <w:color w:val="333333"/>
          <w:sz w:val="20"/>
          <w:szCs w:val="20"/>
          <w:shd w:val="clear" w:color="auto" w:fill="F8F8F8"/>
          <w:lang w:val="en-IN" w:eastAsia="en-IN"/>
        </w:rPr>
      </w:pPr>
      <w:r w:rsidRPr="00D66F08">
        <w:rPr>
          <w:rFonts w:ascii="Arial" w:eastAsia="Times New Roman" w:hAnsi="Arial" w:cs="Arial"/>
          <w:b/>
          <w:bCs/>
          <w:color w:val="333333"/>
          <w:sz w:val="20"/>
          <w:szCs w:val="20"/>
          <w:shd w:val="clear" w:color="auto" w:fill="F8F8F8"/>
          <w:lang w:val="en-IN" w:eastAsia="en-IN"/>
        </w:rPr>
        <w:t>{</w:t>
      </w:r>
    </w:p>
    <w:p w14:paraId="6F71F6AB" w14:textId="77777777" w:rsidR="00545DC7" w:rsidRPr="00D66F08" w:rsidRDefault="00545DC7" w:rsidP="00545DC7">
      <w:pPr>
        <w:spacing w:after="0" w:line="240" w:lineRule="auto"/>
        <w:ind w:left="1440"/>
        <w:rPr>
          <w:rFonts w:ascii="Arial" w:eastAsia="Times New Roman" w:hAnsi="Arial" w:cs="Arial"/>
          <w:b/>
          <w:bCs/>
          <w:color w:val="333333"/>
          <w:sz w:val="20"/>
          <w:szCs w:val="20"/>
          <w:shd w:val="clear" w:color="auto" w:fill="F8F8F8"/>
          <w:lang w:val="en-IN" w:eastAsia="en-IN"/>
        </w:rPr>
      </w:pP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333333"/>
          <w:sz w:val="20"/>
          <w:szCs w:val="20"/>
          <w:lang w:val="en-IN" w:eastAsia="en-IN"/>
        </w:rPr>
        <w:t>"type"</w:t>
      </w: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DD1144"/>
          <w:sz w:val="20"/>
          <w:szCs w:val="20"/>
          <w:lang w:val="en-IN" w:eastAsia="en-IN"/>
        </w:rPr>
        <w:t>"3D Ground Truth"</w:t>
      </w:r>
      <w:r w:rsidRPr="00D66F08">
        <w:rPr>
          <w:rFonts w:ascii="Arial" w:eastAsia="Times New Roman" w:hAnsi="Arial" w:cs="Arial"/>
          <w:b/>
          <w:bCs/>
          <w:color w:val="333333"/>
          <w:sz w:val="20"/>
          <w:szCs w:val="20"/>
          <w:shd w:val="clear" w:color="auto" w:fill="F8F8F8"/>
          <w:lang w:val="en-IN" w:eastAsia="en-IN"/>
        </w:rPr>
        <w:t>,</w:t>
      </w:r>
    </w:p>
    <w:p w14:paraId="0210FA95" w14:textId="77777777" w:rsidR="00545DC7" w:rsidRPr="00D66F08" w:rsidRDefault="00545DC7" w:rsidP="00545DC7">
      <w:pPr>
        <w:spacing w:after="0" w:line="240" w:lineRule="auto"/>
        <w:ind w:left="1440"/>
        <w:rPr>
          <w:rFonts w:ascii="Arial" w:eastAsia="Times New Roman" w:hAnsi="Arial" w:cs="Arial"/>
          <w:b/>
          <w:bCs/>
          <w:color w:val="333333"/>
          <w:sz w:val="20"/>
          <w:szCs w:val="20"/>
          <w:shd w:val="clear" w:color="auto" w:fill="F8F8F8"/>
          <w:lang w:val="en-IN" w:eastAsia="en-IN"/>
        </w:rPr>
      </w:pP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333333"/>
          <w:sz w:val="20"/>
          <w:szCs w:val="20"/>
          <w:lang w:val="en-IN" w:eastAsia="en-IN"/>
        </w:rPr>
        <w:t>"name"</w:t>
      </w: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DD1144"/>
          <w:sz w:val="20"/>
          <w:szCs w:val="20"/>
          <w:lang w:val="en-IN" w:eastAsia="en-IN"/>
        </w:rPr>
        <w:t>"3D Ground Truth"</w:t>
      </w:r>
      <w:r w:rsidRPr="00D66F08">
        <w:rPr>
          <w:rFonts w:ascii="Arial" w:eastAsia="Times New Roman" w:hAnsi="Arial" w:cs="Arial"/>
          <w:b/>
          <w:bCs/>
          <w:color w:val="333333"/>
          <w:sz w:val="20"/>
          <w:szCs w:val="20"/>
          <w:shd w:val="clear" w:color="auto" w:fill="F8F8F8"/>
          <w:lang w:val="en-IN" w:eastAsia="en-IN"/>
        </w:rPr>
        <w:t>,</w:t>
      </w:r>
    </w:p>
    <w:p w14:paraId="6069CE5D" w14:textId="77777777" w:rsidR="00545DC7" w:rsidRPr="00D66F08" w:rsidRDefault="00545DC7" w:rsidP="00545DC7">
      <w:pPr>
        <w:spacing w:after="0" w:line="240" w:lineRule="auto"/>
        <w:ind w:left="1440"/>
        <w:rPr>
          <w:rFonts w:ascii="Arial" w:eastAsia="Times New Roman" w:hAnsi="Arial" w:cs="Arial"/>
          <w:b/>
          <w:bCs/>
          <w:color w:val="333333"/>
          <w:sz w:val="20"/>
          <w:szCs w:val="20"/>
          <w:shd w:val="clear" w:color="auto" w:fill="F8F8F8"/>
          <w:lang w:val="en-IN" w:eastAsia="en-IN"/>
        </w:rPr>
      </w:pP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333333"/>
          <w:sz w:val="20"/>
          <w:szCs w:val="20"/>
          <w:lang w:val="en-IN" w:eastAsia="en-IN"/>
        </w:rPr>
        <w:t>"params"</w:t>
      </w:r>
      <w:r w:rsidRPr="00D66F08">
        <w:rPr>
          <w:rFonts w:ascii="Arial" w:eastAsia="Times New Roman" w:hAnsi="Arial" w:cs="Arial"/>
          <w:b/>
          <w:bCs/>
          <w:color w:val="333333"/>
          <w:sz w:val="20"/>
          <w:szCs w:val="20"/>
          <w:shd w:val="clear" w:color="auto" w:fill="F8F8F8"/>
          <w:lang w:val="en-IN" w:eastAsia="en-IN"/>
        </w:rPr>
        <w:t>: {</w:t>
      </w:r>
    </w:p>
    <w:p w14:paraId="561EB461" w14:textId="77777777" w:rsidR="00545DC7" w:rsidRPr="00D66F08" w:rsidRDefault="00545DC7" w:rsidP="00545DC7">
      <w:pPr>
        <w:spacing w:after="0" w:line="240" w:lineRule="auto"/>
        <w:ind w:left="1440"/>
        <w:rPr>
          <w:rFonts w:ascii="Arial" w:eastAsia="Times New Roman" w:hAnsi="Arial" w:cs="Arial"/>
          <w:b/>
          <w:bCs/>
          <w:color w:val="333333"/>
          <w:sz w:val="20"/>
          <w:szCs w:val="20"/>
          <w:shd w:val="clear" w:color="auto" w:fill="F8F8F8"/>
          <w:lang w:val="en-IN" w:eastAsia="en-IN"/>
        </w:rPr>
      </w:pP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333333"/>
          <w:sz w:val="20"/>
          <w:szCs w:val="20"/>
          <w:lang w:val="en-IN" w:eastAsia="en-IN"/>
        </w:rPr>
        <w:t>"Frequency"</w:t>
      </w: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008080"/>
          <w:sz w:val="20"/>
          <w:szCs w:val="20"/>
          <w:lang w:val="en-IN" w:eastAsia="en-IN"/>
        </w:rPr>
        <w:t>10</w:t>
      </w:r>
      <w:r w:rsidRPr="00D66F08">
        <w:rPr>
          <w:rFonts w:ascii="Arial" w:eastAsia="Times New Roman" w:hAnsi="Arial" w:cs="Arial"/>
          <w:b/>
          <w:bCs/>
          <w:color w:val="333333"/>
          <w:sz w:val="20"/>
          <w:szCs w:val="20"/>
          <w:shd w:val="clear" w:color="auto" w:fill="F8F8F8"/>
          <w:lang w:val="en-IN" w:eastAsia="en-IN"/>
        </w:rPr>
        <w:t>,</w:t>
      </w:r>
    </w:p>
    <w:p w14:paraId="72FAE1F9" w14:textId="77777777" w:rsidR="00545DC7" w:rsidRPr="00D66F08" w:rsidRDefault="00545DC7" w:rsidP="00545DC7">
      <w:pPr>
        <w:spacing w:after="0" w:line="240" w:lineRule="auto"/>
        <w:ind w:left="1440"/>
        <w:rPr>
          <w:rFonts w:ascii="Arial" w:eastAsia="Times New Roman" w:hAnsi="Arial" w:cs="Arial"/>
          <w:b/>
          <w:bCs/>
          <w:color w:val="333333"/>
          <w:sz w:val="20"/>
          <w:szCs w:val="20"/>
          <w:shd w:val="clear" w:color="auto" w:fill="F8F8F8"/>
          <w:lang w:val="en-IN" w:eastAsia="en-IN"/>
        </w:rPr>
      </w:pP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333333"/>
          <w:sz w:val="20"/>
          <w:szCs w:val="20"/>
          <w:lang w:val="en-IN" w:eastAsia="en-IN"/>
        </w:rPr>
        <w:t>"Topic"</w:t>
      </w: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DD1144"/>
          <w:sz w:val="20"/>
          <w:szCs w:val="20"/>
          <w:lang w:val="en-IN" w:eastAsia="en-IN"/>
        </w:rPr>
        <w:t>"/simulator/ground_truth/3d_detections"</w:t>
      </w:r>
    </w:p>
    <w:p w14:paraId="1DBC0D83" w14:textId="77777777" w:rsidR="00545DC7" w:rsidRPr="00D66F08" w:rsidRDefault="00545DC7" w:rsidP="00545DC7">
      <w:pPr>
        <w:spacing w:after="0" w:line="240" w:lineRule="auto"/>
        <w:ind w:left="1440"/>
        <w:rPr>
          <w:rFonts w:ascii="Arial" w:eastAsia="Times New Roman" w:hAnsi="Arial" w:cs="Arial"/>
          <w:b/>
          <w:bCs/>
          <w:color w:val="333333"/>
          <w:sz w:val="20"/>
          <w:szCs w:val="20"/>
          <w:shd w:val="clear" w:color="auto" w:fill="F8F8F8"/>
          <w:lang w:val="en-IN" w:eastAsia="en-IN"/>
        </w:rPr>
      </w:pPr>
      <w:r w:rsidRPr="00D66F08">
        <w:rPr>
          <w:rFonts w:ascii="Arial" w:eastAsia="Times New Roman" w:hAnsi="Arial" w:cs="Arial"/>
          <w:b/>
          <w:bCs/>
          <w:color w:val="333333"/>
          <w:sz w:val="20"/>
          <w:szCs w:val="20"/>
          <w:shd w:val="clear" w:color="auto" w:fill="F8F8F8"/>
          <w:lang w:val="en-IN" w:eastAsia="en-IN"/>
        </w:rPr>
        <w:t xml:space="preserve">    },</w:t>
      </w:r>
    </w:p>
    <w:p w14:paraId="525F1E66" w14:textId="77777777" w:rsidR="00545DC7" w:rsidRPr="00D66F08" w:rsidRDefault="00545DC7" w:rsidP="00545DC7">
      <w:pPr>
        <w:spacing w:after="0" w:line="240" w:lineRule="auto"/>
        <w:ind w:left="1440"/>
        <w:rPr>
          <w:rFonts w:ascii="Arial" w:eastAsia="Times New Roman" w:hAnsi="Arial" w:cs="Arial"/>
          <w:b/>
          <w:bCs/>
          <w:color w:val="333333"/>
          <w:sz w:val="20"/>
          <w:szCs w:val="20"/>
          <w:shd w:val="clear" w:color="auto" w:fill="F8F8F8"/>
          <w:lang w:val="en-IN" w:eastAsia="en-IN"/>
        </w:rPr>
      </w:pP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333333"/>
          <w:sz w:val="20"/>
          <w:szCs w:val="20"/>
          <w:lang w:val="en-IN" w:eastAsia="en-IN"/>
        </w:rPr>
        <w:t>"transform"</w:t>
      </w:r>
      <w:r w:rsidRPr="00D66F08">
        <w:rPr>
          <w:rFonts w:ascii="Arial" w:eastAsia="Times New Roman" w:hAnsi="Arial" w:cs="Arial"/>
          <w:b/>
          <w:bCs/>
          <w:color w:val="333333"/>
          <w:sz w:val="20"/>
          <w:szCs w:val="20"/>
          <w:shd w:val="clear" w:color="auto" w:fill="F8F8F8"/>
          <w:lang w:val="en-IN" w:eastAsia="en-IN"/>
        </w:rPr>
        <w:t>: {</w:t>
      </w:r>
    </w:p>
    <w:p w14:paraId="261E17A8" w14:textId="77777777" w:rsidR="00545DC7" w:rsidRPr="00D66F08" w:rsidRDefault="00545DC7" w:rsidP="00545DC7">
      <w:pPr>
        <w:spacing w:after="0" w:line="240" w:lineRule="auto"/>
        <w:ind w:left="1440"/>
        <w:rPr>
          <w:rFonts w:ascii="Arial" w:eastAsia="Times New Roman" w:hAnsi="Arial" w:cs="Arial"/>
          <w:b/>
          <w:bCs/>
          <w:color w:val="333333"/>
          <w:sz w:val="20"/>
          <w:szCs w:val="20"/>
          <w:shd w:val="clear" w:color="auto" w:fill="F8F8F8"/>
          <w:lang w:val="en-IN" w:eastAsia="en-IN"/>
        </w:rPr>
      </w:pP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333333"/>
          <w:sz w:val="20"/>
          <w:szCs w:val="20"/>
          <w:lang w:val="en-IN" w:eastAsia="en-IN"/>
        </w:rPr>
        <w:t>"x"</w:t>
      </w: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008080"/>
          <w:sz w:val="20"/>
          <w:szCs w:val="20"/>
          <w:lang w:val="en-IN" w:eastAsia="en-IN"/>
        </w:rPr>
        <w:t>0</w:t>
      </w:r>
      <w:r w:rsidRPr="00D66F08">
        <w:rPr>
          <w:rFonts w:ascii="Arial" w:eastAsia="Times New Roman" w:hAnsi="Arial" w:cs="Arial"/>
          <w:b/>
          <w:bCs/>
          <w:color w:val="333333"/>
          <w:sz w:val="20"/>
          <w:szCs w:val="20"/>
          <w:shd w:val="clear" w:color="auto" w:fill="F8F8F8"/>
          <w:lang w:val="en-IN" w:eastAsia="en-IN"/>
        </w:rPr>
        <w:t>,</w:t>
      </w:r>
    </w:p>
    <w:p w14:paraId="6B7E5162" w14:textId="77777777" w:rsidR="00545DC7" w:rsidRPr="00D66F08" w:rsidRDefault="00545DC7" w:rsidP="00545DC7">
      <w:pPr>
        <w:spacing w:after="0" w:line="240" w:lineRule="auto"/>
        <w:ind w:left="1440"/>
        <w:rPr>
          <w:rFonts w:ascii="Arial" w:eastAsia="Times New Roman" w:hAnsi="Arial" w:cs="Arial"/>
          <w:b/>
          <w:bCs/>
          <w:color w:val="333333"/>
          <w:sz w:val="20"/>
          <w:szCs w:val="20"/>
          <w:shd w:val="clear" w:color="auto" w:fill="F8F8F8"/>
          <w:lang w:val="en-IN" w:eastAsia="en-IN"/>
        </w:rPr>
      </w:pP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333333"/>
          <w:sz w:val="20"/>
          <w:szCs w:val="20"/>
          <w:lang w:val="en-IN" w:eastAsia="en-IN"/>
        </w:rPr>
        <w:t>"y"</w:t>
      </w: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008080"/>
          <w:sz w:val="20"/>
          <w:szCs w:val="20"/>
          <w:lang w:val="en-IN" w:eastAsia="en-IN"/>
        </w:rPr>
        <w:t>1.975314</w:t>
      </w:r>
      <w:r w:rsidRPr="00D66F08">
        <w:rPr>
          <w:rFonts w:ascii="Arial" w:eastAsia="Times New Roman" w:hAnsi="Arial" w:cs="Arial"/>
          <w:b/>
          <w:bCs/>
          <w:color w:val="333333"/>
          <w:sz w:val="20"/>
          <w:szCs w:val="20"/>
          <w:shd w:val="clear" w:color="auto" w:fill="F8F8F8"/>
          <w:lang w:val="en-IN" w:eastAsia="en-IN"/>
        </w:rPr>
        <w:t>,</w:t>
      </w:r>
    </w:p>
    <w:p w14:paraId="68051622" w14:textId="77777777" w:rsidR="00545DC7" w:rsidRPr="00D66F08" w:rsidRDefault="00545DC7" w:rsidP="00545DC7">
      <w:pPr>
        <w:spacing w:after="0" w:line="240" w:lineRule="auto"/>
        <w:ind w:left="1440"/>
        <w:rPr>
          <w:rFonts w:ascii="Arial" w:eastAsia="Times New Roman" w:hAnsi="Arial" w:cs="Arial"/>
          <w:b/>
          <w:bCs/>
          <w:color w:val="333333"/>
          <w:sz w:val="20"/>
          <w:szCs w:val="20"/>
          <w:shd w:val="clear" w:color="auto" w:fill="F8F8F8"/>
          <w:lang w:val="en-IN" w:eastAsia="en-IN"/>
        </w:rPr>
      </w:pP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333333"/>
          <w:sz w:val="20"/>
          <w:szCs w:val="20"/>
          <w:lang w:val="en-IN" w:eastAsia="en-IN"/>
        </w:rPr>
        <w:t>"z"</w:t>
      </w: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008080"/>
          <w:sz w:val="20"/>
          <w:szCs w:val="20"/>
          <w:lang w:val="en-IN" w:eastAsia="en-IN"/>
        </w:rPr>
        <w:t>-0.3679201</w:t>
      </w:r>
      <w:r w:rsidRPr="00D66F08">
        <w:rPr>
          <w:rFonts w:ascii="Arial" w:eastAsia="Times New Roman" w:hAnsi="Arial" w:cs="Arial"/>
          <w:b/>
          <w:bCs/>
          <w:color w:val="333333"/>
          <w:sz w:val="20"/>
          <w:szCs w:val="20"/>
          <w:shd w:val="clear" w:color="auto" w:fill="F8F8F8"/>
          <w:lang w:val="en-IN" w:eastAsia="en-IN"/>
        </w:rPr>
        <w:t>,</w:t>
      </w:r>
    </w:p>
    <w:p w14:paraId="262F082B" w14:textId="77777777" w:rsidR="00545DC7" w:rsidRPr="00D66F08" w:rsidRDefault="00545DC7" w:rsidP="00545DC7">
      <w:pPr>
        <w:spacing w:after="0" w:line="240" w:lineRule="auto"/>
        <w:ind w:left="1440"/>
        <w:rPr>
          <w:rFonts w:ascii="Arial" w:eastAsia="Times New Roman" w:hAnsi="Arial" w:cs="Arial"/>
          <w:b/>
          <w:bCs/>
          <w:color w:val="333333"/>
          <w:sz w:val="20"/>
          <w:szCs w:val="20"/>
          <w:shd w:val="clear" w:color="auto" w:fill="F8F8F8"/>
          <w:lang w:val="en-IN" w:eastAsia="en-IN"/>
        </w:rPr>
      </w:pP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333333"/>
          <w:sz w:val="20"/>
          <w:szCs w:val="20"/>
          <w:lang w:val="en-IN" w:eastAsia="en-IN"/>
        </w:rPr>
        <w:t>"pitch"</w:t>
      </w: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008080"/>
          <w:sz w:val="20"/>
          <w:szCs w:val="20"/>
          <w:lang w:val="en-IN" w:eastAsia="en-IN"/>
        </w:rPr>
        <w:t>0</w:t>
      </w:r>
      <w:r w:rsidRPr="00D66F08">
        <w:rPr>
          <w:rFonts w:ascii="Arial" w:eastAsia="Times New Roman" w:hAnsi="Arial" w:cs="Arial"/>
          <w:b/>
          <w:bCs/>
          <w:color w:val="333333"/>
          <w:sz w:val="20"/>
          <w:szCs w:val="20"/>
          <w:shd w:val="clear" w:color="auto" w:fill="F8F8F8"/>
          <w:lang w:val="en-IN" w:eastAsia="en-IN"/>
        </w:rPr>
        <w:t>,</w:t>
      </w:r>
    </w:p>
    <w:p w14:paraId="75593016" w14:textId="77777777" w:rsidR="00545DC7" w:rsidRPr="00D66F08" w:rsidRDefault="00545DC7" w:rsidP="00545DC7">
      <w:pPr>
        <w:spacing w:after="0" w:line="240" w:lineRule="auto"/>
        <w:ind w:left="1440"/>
        <w:rPr>
          <w:rFonts w:ascii="Arial" w:eastAsia="Times New Roman" w:hAnsi="Arial" w:cs="Arial"/>
          <w:b/>
          <w:bCs/>
          <w:color w:val="333333"/>
          <w:sz w:val="20"/>
          <w:szCs w:val="20"/>
          <w:shd w:val="clear" w:color="auto" w:fill="F8F8F8"/>
          <w:lang w:val="en-IN" w:eastAsia="en-IN"/>
        </w:rPr>
      </w:pP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333333"/>
          <w:sz w:val="20"/>
          <w:szCs w:val="20"/>
          <w:lang w:val="en-IN" w:eastAsia="en-IN"/>
        </w:rPr>
        <w:t>"yaw"</w:t>
      </w: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008080"/>
          <w:sz w:val="20"/>
          <w:szCs w:val="20"/>
          <w:lang w:val="en-IN" w:eastAsia="en-IN"/>
        </w:rPr>
        <w:t>0</w:t>
      </w:r>
      <w:r w:rsidRPr="00D66F08">
        <w:rPr>
          <w:rFonts w:ascii="Arial" w:eastAsia="Times New Roman" w:hAnsi="Arial" w:cs="Arial"/>
          <w:b/>
          <w:bCs/>
          <w:color w:val="333333"/>
          <w:sz w:val="20"/>
          <w:szCs w:val="20"/>
          <w:shd w:val="clear" w:color="auto" w:fill="F8F8F8"/>
          <w:lang w:val="en-IN" w:eastAsia="en-IN"/>
        </w:rPr>
        <w:t>,</w:t>
      </w:r>
    </w:p>
    <w:p w14:paraId="7996AD5B" w14:textId="77777777" w:rsidR="00545DC7" w:rsidRPr="00D66F08" w:rsidRDefault="00545DC7" w:rsidP="00545DC7">
      <w:pPr>
        <w:spacing w:after="0" w:line="240" w:lineRule="auto"/>
        <w:ind w:left="1440"/>
        <w:rPr>
          <w:rFonts w:ascii="Arial" w:eastAsia="Times New Roman" w:hAnsi="Arial" w:cs="Arial"/>
          <w:b/>
          <w:bCs/>
          <w:color w:val="333333"/>
          <w:sz w:val="20"/>
          <w:szCs w:val="20"/>
          <w:shd w:val="clear" w:color="auto" w:fill="F8F8F8"/>
          <w:lang w:val="en-IN" w:eastAsia="en-IN"/>
        </w:rPr>
      </w:pP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333333"/>
          <w:sz w:val="20"/>
          <w:szCs w:val="20"/>
          <w:lang w:val="en-IN" w:eastAsia="en-IN"/>
        </w:rPr>
        <w:t>"roll"</w:t>
      </w:r>
      <w:r w:rsidRPr="00D66F08">
        <w:rPr>
          <w:rFonts w:ascii="Arial" w:eastAsia="Times New Roman" w:hAnsi="Arial" w:cs="Arial"/>
          <w:b/>
          <w:bCs/>
          <w:color w:val="333333"/>
          <w:sz w:val="20"/>
          <w:szCs w:val="20"/>
          <w:shd w:val="clear" w:color="auto" w:fill="F8F8F8"/>
          <w:lang w:val="en-IN" w:eastAsia="en-IN"/>
        </w:rPr>
        <w:t xml:space="preserve">: </w:t>
      </w:r>
      <w:r w:rsidRPr="00D66F08">
        <w:rPr>
          <w:rFonts w:ascii="Arial" w:eastAsia="Times New Roman" w:hAnsi="Arial" w:cs="Arial"/>
          <w:b/>
          <w:bCs/>
          <w:color w:val="008080"/>
          <w:sz w:val="20"/>
          <w:szCs w:val="20"/>
          <w:lang w:val="en-IN" w:eastAsia="en-IN"/>
        </w:rPr>
        <w:t>0</w:t>
      </w:r>
    </w:p>
    <w:p w14:paraId="24857585" w14:textId="77777777" w:rsidR="00545DC7" w:rsidRPr="00D66F08" w:rsidRDefault="00545DC7" w:rsidP="00545DC7">
      <w:pPr>
        <w:spacing w:after="0" w:line="240" w:lineRule="auto"/>
        <w:ind w:left="1440"/>
        <w:rPr>
          <w:rFonts w:ascii="Arial" w:eastAsia="Times New Roman" w:hAnsi="Arial" w:cs="Arial"/>
          <w:b/>
          <w:bCs/>
          <w:color w:val="333333"/>
          <w:sz w:val="20"/>
          <w:szCs w:val="20"/>
          <w:shd w:val="clear" w:color="auto" w:fill="F8F8F8"/>
          <w:lang w:val="en-IN" w:eastAsia="en-IN"/>
        </w:rPr>
      </w:pPr>
      <w:r w:rsidRPr="00D66F08">
        <w:rPr>
          <w:rFonts w:ascii="Arial" w:eastAsia="Times New Roman" w:hAnsi="Arial" w:cs="Arial"/>
          <w:b/>
          <w:bCs/>
          <w:color w:val="333333"/>
          <w:sz w:val="20"/>
          <w:szCs w:val="20"/>
          <w:shd w:val="clear" w:color="auto" w:fill="F8F8F8"/>
          <w:lang w:val="en-IN" w:eastAsia="en-IN"/>
        </w:rPr>
        <w:t xml:space="preserve">    }</w:t>
      </w:r>
    </w:p>
    <w:p w14:paraId="55E574BF" w14:textId="6A0E670C" w:rsidR="00545DC7" w:rsidRDefault="00545DC7" w:rsidP="00BF0369">
      <w:pPr>
        <w:ind w:left="720" w:firstLine="720"/>
        <w:rPr>
          <w:rFonts w:ascii="Arial" w:eastAsia="Times New Roman" w:hAnsi="Arial" w:cs="Arial"/>
          <w:b/>
          <w:bCs/>
          <w:color w:val="333333"/>
          <w:sz w:val="20"/>
          <w:szCs w:val="20"/>
          <w:shd w:val="clear" w:color="auto" w:fill="F8F8F8"/>
          <w:lang w:val="en-IN" w:eastAsia="en-IN"/>
        </w:rPr>
      </w:pPr>
      <w:r w:rsidRPr="00D66F08">
        <w:rPr>
          <w:rFonts w:ascii="Arial" w:eastAsia="Times New Roman" w:hAnsi="Arial" w:cs="Arial"/>
          <w:b/>
          <w:bCs/>
          <w:color w:val="333333"/>
          <w:sz w:val="20"/>
          <w:szCs w:val="20"/>
          <w:shd w:val="clear" w:color="auto" w:fill="F8F8F8"/>
          <w:lang w:val="en-IN" w:eastAsia="en-IN"/>
        </w:rPr>
        <w:t>}</w:t>
      </w:r>
    </w:p>
    <w:p w14:paraId="45942940" w14:textId="109FCE4E" w:rsidR="000B4E69" w:rsidRPr="00D66F08" w:rsidRDefault="000B4E69" w:rsidP="000B4E69">
      <w:pPr>
        <w:rPr>
          <w:rFonts w:ascii="Arial" w:hAnsi="Arial" w:cs="Arial"/>
          <w:b/>
          <w:bCs/>
          <w:sz w:val="20"/>
          <w:szCs w:val="20"/>
        </w:rPr>
      </w:pPr>
      <w:r>
        <w:rPr>
          <w:rFonts w:ascii="Arial" w:eastAsia="Times New Roman" w:hAnsi="Arial" w:cs="Arial"/>
          <w:b/>
          <w:bCs/>
          <w:noProof/>
          <w:color w:val="333333"/>
          <w:sz w:val="20"/>
          <w:szCs w:val="20"/>
          <w:shd w:val="clear" w:color="auto" w:fill="F8F8F8"/>
          <w:lang w:val="en-IN" w:eastAsia="en-IN"/>
        </w:rPr>
        <w:lastRenderedPageBreak/>
        <w:drawing>
          <wp:inline distT="0" distB="0" distL="0" distR="0" wp14:anchorId="58AFEBC8" wp14:editId="2D81919C">
            <wp:extent cx="6296025" cy="3333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3333750"/>
                    </a:xfrm>
                    <a:prstGeom prst="rect">
                      <a:avLst/>
                    </a:prstGeom>
                    <a:noFill/>
                    <a:ln>
                      <a:noFill/>
                    </a:ln>
                  </pic:spPr>
                </pic:pic>
              </a:graphicData>
            </a:graphic>
          </wp:inline>
        </w:drawing>
      </w:r>
    </w:p>
    <w:p w14:paraId="4D33A07D" w14:textId="7F8009F3" w:rsidR="00BF0369" w:rsidRPr="00D66F08" w:rsidRDefault="00BF0369" w:rsidP="00BF0369">
      <w:pPr>
        <w:rPr>
          <w:rFonts w:ascii="Arial" w:hAnsi="Arial" w:cs="Arial"/>
          <w:sz w:val="22"/>
          <w:szCs w:val="22"/>
        </w:rPr>
      </w:pPr>
      <w:r w:rsidRPr="00D66F08">
        <w:rPr>
          <w:rFonts w:ascii="Arial" w:hAnsi="Arial" w:cs="Arial"/>
          <w:sz w:val="22"/>
          <w:szCs w:val="22"/>
        </w:rPr>
        <w:t xml:space="preserve">That vehicle which you have configured need to be </w:t>
      </w:r>
      <w:r w:rsidR="000B4E69">
        <w:rPr>
          <w:rFonts w:ascii="Arial" w:hAnsi="Arial" w:cs="Arial"/>
          <w:sz w:val="22"/>
          <w:szCs w:val="22"/>
        </w:rPr>
        <w:t xml:space="preserve">added/modified in the </w:t>
      </w:r>
      <w:r w:rsidRPr="00D66F08">
        <w:rPr>
          <w:rFonts w:ascii="Arial" w:hAnsi="Arial" w:cs="Arial"/>
          <w:sz w:val="22"/>
          <w:szCs w:val="22"/>
        </w:rPr>
        <w:t>test cases</w:t>
      </w:r>
      <w:r w:rsidR="000B4E69">
        <w:rPr>
          <w:rFonts w:ascii="Arial" w:hAnsi="Arial" w:cs="Arial"/>
          <w:sz w:val="22"/>
          <w:szCs w:val="22"/>
        </w:rPr>
        <w:t xml:space="preserve"> files and below</w:t>
      </w:r>
      <w:r w:rsidRPr="00D66F08">
        <w:rPr>
          <w:rFonts w:ascii="Arial" w:hAnsi="Arial" w:cs="Arial"/>
          <w:sz w:val="22"/>
          <w:szCs w:val="22"/>
        </w:rPr>
        <w:t xml:space="preserve"> in the below path-</w:t>
      </w:r>
    </w:p>
    <w:p w14:paraId="07D99A9E" w14:textId="50A0CC40" w:rsidR="00BF0369" w:rsidRPr="00D66F08" w:rsidRDefault="00BF0369" w:rsidP="00EA2D8D">
      <w:pPr>
        <w:ind w:firstLine="360"/>
        <w:rPr>
          <w:rFonts w:ascii="Arial" w:hAnsi="Arial" w:cs="Arial"/>
          <w:b/>
          <w:bCs/>
          <w:sz w:val="20"/>
          <w:szCs w:val="20"/>
        </w:rPr>
      </w:pPr>
      <w:r w:rsidRPr="00D66F08">
        <w:rPr>
          <w:rFonts w:ascii="Arial" w:hAnsi="Arial" w:cs="Arial"/>
          <w:b/>
          <w:bCs/>
          <w:sz w:val="20"/>
          <w:szCs w:val="20"/>
        </w:rPr>
        <w:t>Test_Case/Weather_Control/</w:t>
      </w:r>
    </w:p>
    <w:p w14:paraId="0792FACE" w14:textId="51E67EEA" w:rsidR="003312ED" w:rsidRPr="00D66F08" w:rsidRDefault="00C7284D" w:rsidP="00C7284D">
      <w:pPr>
        <w:pStyle w:val="Heading2"/>
        <w:rPr>
          <w:rFonts w:ascii="Arial" w:hAnsi="Arial" w:cs="Arial"/>
        </w:rPr>
      </w:pPr>
      <w:r w:rsidRPr="00D66F08">
        <w:rPr>
          <w:rFonts w:ascii="Arial" w:hAnsi="Arial" w:cs="Arial"/>
        </w:rPr>
        <w:t>Note-</w:t>
      </w:r>
    </w:p>
    <w:p w14:paraId="6D93BE3E" w14:textId="77777777" w:rsidR="00276349" w:rsidRPr="00D66F08" w:rsidRDefault="00C7284D" w:rsidP="00276349">
      <w:pPr>
        <w:ind w:left="360"/>
        <w:rPr>
          <w:rFonts w:ascii="Arial" w:hAnsi="Arial" w:cs="Arial"/>
          <w:sz w:val="22"/>
          <w:szCs w:val="22"/>
        </w:rPr>
      </w:pPr>
      <w:r w:rsidRPr="00D66F08">
        <w:rPr>
          <w:rFonts w:ascii="Arial" w:hAnsi="Arial" w:cs="Arial"/>
          <w:sz w:val="22"/>
          <w:szCs w:val="22"/>
        </w:rPr>
        <w:t>All the pre requisite need to be install and setup before running the Poly_Suite application as this application has dependencies of the above module and packages.</w:t>
      </w:r>
    </w:p>
    <w:p w14:paraId="699A5D24" w14:textId="35F405EA" w:rsidR="00276349" w:rsidRPr="00D66F08" w:rsidRDefault="00276349" w:rsidP="00276349">
      <w:pPr>
        <w:pStyle w:val="Heading2"/>
        <w:rPr>
          <w:rFonts w:ascii="Arial" w:hAnsi="Arial" w:cs="Arial"/>
        </w:rPr>
      </w:pPr>
      <w:r w:rsidRPr="00D66F08">
        <w:rPr>
          <w:rFonts w:ascii="Arial" w:hAnsi="Arial" w:cs="Arial"/>
        </w:rPr>
        <w:t>Data Gathering and Report Generation for Perception Validation</w:t>
      </w:r>
    </w:p>
    <w:p w14:paraId="61F411CE" w14:textId="77777777" w:rsidR="00276349" w:rsidRPr="00D66F08" w:rsidRDefault="00276349" w:rsidP="0077175C">
      <w:pPr>
        <w:ind w:left="360"/>
        <w:rPr>
          <w:rFonts w:ascii="Arial" w:hAnsi="Arial" w:cs="Arial"/>
          <w:sz w:val="22"/>
          <w:szCs w:val="22"/>
        </w:rPr>
      </w:pPr>
      <w:r w:rsidRPr="00D66F08">
        <w:rPr>
          <w:rFonts w:ascii="Arial" w:hAnsi="Arial" w:cs="Arial"/>
          <w:b/>
          <w:bCs/>
          <w:sz w:val="22"/>
          <w:szCs w:val="22"/>
        </w:rPr>
        <w:t>Report Directory:</w:t>
      </w:r>
      <w:r w:rsidRPr="00D66F08">
        <w:rPr>
          <w:rFonts w:ascii="Arial" w:hAnsi="Arial" w:cs="Arial"/>
          <w:sz w:val="22"/>
          <w:szCs w:val="22"/>
        </w:rPr>
        <w:t xml:space="preserve"> “Poly_Report/Validation_report”</w:t>
      </w:r>
    </w:p>
    <w:p w14:paraId="6B5C02F8" w14:textId="77777777" w:rsidR="00276349" w:rsidRPr="00D66F08" w:rsidRDefault="00276349" w:rsidP="0077175C">
      <w:pPr>
        <w:ind w:left="360"/>
        <w:rPr>
          <w:rFonts w:ascii="Arial" w:hAnsi="Arial" w:cs="Arial"/>
          <w:sz w:val="22"/>
          <w:szCs w:val="22"/>
        </w:rPr>
      </w:pPr>
      <w:r w:rsidRPr="00D66F08">
        <w:rPr>
          <w:rFonts w:ascii="Arial" w:hAnsi="Arial" w:cs="Arial"/>
          <w:sz w:val="22"/>
          <w:szCs w:val="22"/>
        </w:rPr>
        <w:t xml:space="preserve">“Run Scenario” button runs selected scenario and saves required data in pre-defined directory “Poly_Report/Validation_report”. </w:t>
      </w:r>
    </w:p>
    <w:p w14:paraId="43EADCF4" w14:textId="77777777" w:rsidR="00276349" w:rsidRPr="00D66F08" w:rsidRDefault="00276349" w:rsidP="0077175C">
      <w:pPr>
        <w:ind w:left="360"/>
        <w:rPr>
          <w:rFonts w:ascii="Arial" w:hAnsi="Arial" w:cs="Arial"/>
          <w:sz w:val="22"/>
          <w:szCs w:val="22"/>
        </w:rPr>
      </w:pPr>
      <w:r w:rsidRPr="00D66F08">
        <w:rPr>
          <w:rFonts w:ascii="Arial" w:hAnsi="Arial" w:cs="Arial"/>
          <w:sz w:val="22"/>
          <w:szCs w:val="22"/>
        </w:rPr>
        <w:t>While running first scenario after launching, Polyverif suit creates a new folder in above directory with date and time as shown in below figure.</w:t>
      </w:r>
    </w:p>
    <w:p w14:paraId="242B5608" w14:textId="5D34DF26" w:rsidR="00276349" w:rsidRPr="00D66F08" w:rsidRDefault="00276349" w:rsidP="00276349">
      <w:pPr>
        <w:spacing w:line="480" w:lineRule="auto"/>
        <w:jc w:val="center"/>
        <w:rPr>
          <w:rFonts w:ascii="Arial" w:hAnsi="Arial" w:cs="Arial"/>
          <w:sz w:val="22"/>
          <w:szCs w:val="22"/>
        </w:rPr>
      </w:pPr>
      <w:r w:rsidRPr="00D66F08">
        <w:rPr>
          <w:rFonts w:ascii="Arial" w:hAnsi="Arial" w:cs="Arial"/>
          <w:noProof/>
          <w:sz w:val="22"/>
          <w:szCs w:val="22"/>
          <w:lang w:val="en-IN" w:eastAsia="en-IN"/>
        </w:rPr>
        <w:drawing>
          <wp:inline distT="0" distB="0" distL="0" distR="0" wp14:anchorId="48D82E95" wp14:editId="5126EBE7">
            <wp:extent cx="4048125" cy="1352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8125" cy="1352550"/>
                    </a:xfrm>
                    <a:prstGeom prst="rect">
                      <a:avLst/>
                    </a:prstGeom>
                    <a:noFill/>
                    <a:ln>
                      <a:noFill/>
                    </a:ln>
                  </pic:spPr>
                </pic:pic>
              </a:graphicData>
            </a:graphic>
          </wp:inline>
        </w:drawing>
      </w:r>
    </w:p>
    <w:p w14:paraId="2D903F22" w14:textId="77777777" w:rsidR="00276349" w:rsidRPr="00D66F08" w:rsidRDefault="00276349" w:rsidP="007844C5">
      <w:pPr>
        <w:spacing w:line="480" w:lineRule="auto"/>
        <w:ind w:firstLine="360"/>
        <w:jc w:val="both"/>
        <w:rPr>
          <w:rFonts w:ascii="Arial" w:hAnsi="Arial" w:cs="Arial"/>
          <w:b/>
          <w:sz w:val="22"/>
          <w:szCs w:val="22"/>
        </w:rPr>
      </w:pPr>
      <w:r w:rsidRPr="00D66F08">
        <w:rPr>
          <w:rFonts w:ascii="Arial" w:hAnsi="Arial" w:cs="Arial"/>
          <w:b/>
          <w:sz w:val="22"/>
          <w:szCs w:val="22"/>
        </w:rPr>
        <w:lastRenderedPageBreak/>
        <w:t xml:space="preserve">Data Storage Files: </w:t>
      </w:r>
    </w:p>
    <w:p w14:paraId="11D2C71B" w14:textId="77777777" w:rsidR="00276349" w:rsidRPr="00D66F08" w:rsidRDefault="00276349" w:rsidP="007844C5">
      <w:pPr>
        <w:pStyle w:val="ListParagraph"/>
        <w:numPr>
          <w:ilvl w:val="0"/>
          <w:numId w:val="44"/>
        </w:numPr>
        <w:rPr>
          <w:rFonts w:ascii="Arial" w:hAnsi="Arial" w:cs="Arial"/>
          <w:sz w:val="22"/>
          <w:szCs w:val="22"/>
        </w:rPr>
      </w:pPr>
      <w:r w:rsidRPr="00D66F08">
        <w:rPr>
          <w:rFonts w:ascii="Arial" w:hAnsi="Arial" w:cs="Arial"/>
          <w:sz w:val="22"/>
          <w:szCs w:val="22"/>
        </w:rPr>
        <w:t xml:space="preserve">Objects_GTD_Perception.csv </w:t>
      </w:r>
    </w:p>
    <w:p w14:paraId="5E2D22C9" w14:textId="77777777" w:rsidR="00276349" w:rsidRPr="00D66F08" w:rsidRDefault="00276349" w:rsidP="007844C5">
      <w:pPr>
        <w:pStyle w:val="ListParagraph"/>
        <w:numPr>
          <w:ilvl w:val="0"/>
          <w:numId w:val="44"/>
        </w:numPr>
        <w:rPr>
          <w:rFonts w:ascii="Arial" w:hAnsi="Arial" w:cs="Arial"/>
          <w:sz w:val="22"/>
          <w:szCs w:val="22"/>
        </w:rPr>
      </w:pPr>
      <w:r w:rsidRPr="00D66F08">
        <w:rPr>
          <w:rFonts w:ascii="Arial" w:hAnsi="Arial" w:cs="Arial"/>
          <w:sz w:val="22"/>
          <w:szCs w:val="22"/>
        </w:rPr>
        <w:t>Autoware_Perception_data.csv</w:t>
      </w:r>
    </w:p>
    <w:p w14:paraId="049C59E8" w14:textId="77777777" w:rsidR="00276349" w:rsidRPr="00D66F08" w:rsidRDefault="00276349" w:rsidP="00276349">
      <w:pPr>
        <w:spacing w:line="480" w:lineRule="auto"/>
        <w:jc w:val="both"/>
        <w:rPr>
          <w:rFonts w:ascii="Arial" w:hAnsi="Arial" w:cs="Arial"/>
          <w:b/>
          <w:sz w:val="22"/>
          <w:szCs w:val="22"/>
        </w:rPr>
      </w:pPr>
    </w:p>
    <w:p w14:paraId="7D31C76F" w14:textId="77777777" w:rsidR="00276349" w:rsidRPr="00D66F08" w:rsidRDefault="00276349" w:rsidP="007844C5">
      <w:pPr>
        <w:ind w:left="360"/>
        <w:rPr>
          <w:rFonts w:ascii="Arial" w:hAnsi="Arial" w:cs="Arial"/>
          <w:sz w:val="22"/>
          <w:szCs w:val="22"/>
        </w:rPr>
      </w:pPr>
      <w:r w:rsidRPr="00D66F08">
        <w:rPr>
          <w:rFonts w:ascii="Arial" w:hAnsi="Arial" w:cs="Arial"/>
          <w:sz w:val="22"/>
          <w:szCs w:val="22"/>
        </w:rPr>
        <w:t xml:space="preserve">While running scenario, Polyverif suit captures two data files “Objects_GTD_Perception.csv” and “Autoware_Perception_data.csv”. </w:t>
      </w:r>
    </w:p>
    <w:p w14:paraId="79BCE954" w14:textId="68BFF78C" w:rsidR="00276349" w:rsidRPr="00D66F08" w:rsidRDefault="00276349" w:rsidP="00276349">
      <w:pPr>
        <w:spacing w:line="480" w:lineRule="auto"/>
        <w:jc w:val="center"/>
        <w:rPr>
          <w:rFonts w:ascii="Arial" w:hAnsi="Arial" w:cs="Arial"/>
          <w:sz w:val="22"/>
          <w:szCs w:val="22"/>
        </w:rPr>
      </w:pPr>
      <w:r w:rsidRPr="00D66F08">
        <w:rPr>
          <w:rFonts w:ascii="Arial" w:hAnsi="Arial" w:cs="Arial"/>
          <w:noProof/>
          <w:sz w:val="22"/>
          <w:szCs w:val="22"/>
          <w:lang w:val="en-IN" w:eastAsia="en-IN"/>
        </w:rPr>
        <w:drawing>
          <wp:inline distT="0" distB="0" distL="0" distR="0" wp14:anchorId="287FDA61" wp14:editId="7A4FF6E7">
            <wp:extent cx="4400550" cy="1428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1428750"/>
                    </a:xfrm>
                    <a:prstGeom prst="rect">
                      <a:avLst/>
                    </a:prstGeom>
                    <a:noFill/>
                    <a:ln>
                      <a:noFill/>
                    </a:ln>
                  </pic:spPr>
                </pic:pic>
              </a:graphicData>
            </a:graphic>
          </wp:inline>
        </w:drawing>
      </w:r>
    </w:p>
    <w:p w14:paraId="5F502D08" w14:textId="77777777" w:rsidR="00276349" w:rsidRPr="00D66F08" w:rsidRDefault="00276349" w:rsidP="007844C5">
      <w:pPr>
        <w:ind w:left="360"/>
        <w:rPr>
          <w:rFonts w:ascii="Arial" w:hAnsi="Arial" w:cs="Arial"/>
          <w:sz w:val="22"/>
          <w:szCs w:val="22"/>
        </w:rPr>
      </w:pPr>
      <w:r w:rsidRPr="00D66F08">
        <w:rPr>
          <w:rFonts w:ascii="Arial" w:hAnsi="Arial" w:cs="Arial"/>
          <w:sz w:val="22"/>
          <w:szCs w:val="22"/>
        </w:rPr>
        <w:t xml:space="preserve"> </w:t>
      </w:r>
      <w:r w:rsidRPr="00D66F08">
        <w:rPr>
          <w:rFonts w:ascii="Arial" w:hAnsi="Arial" w:cs="Arial"/>
          <w:b/>
          <w:bCs/>
          <w:sz w:val="22"/>
          <w:szCs w:val="22"/>
        </w:rPr>
        <w:t>“Objects_GTD_Perception.csv”</w:t>
      </w:r>
      <w:r w:rsidRPr="00D66F08">
        <w:rPr>
          <w:rFonts w:ascii="Arial" w:hAnsi="Arial" w:cs="Arial"/>
          <w:sz w:val="22"/>
          <w:szCs w:val="22"/>
        </w:rPr>
        <w:t xml:space="preserve"> file stores objects/vehicles position with respect to ego vehicle, orientation speed and many other parameters, those are mentioned below. As this is captured from LGSVL simulator, this is considered as ground truth data of all objects. In file, all distances are taken from ego vehicle. </w:t>
      </w:r>
    </w:p>
    <w:p w14:paraId="21DC6CF1"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sensor_name</w:t>
      </w:r>
      <w:r w:rsidRPr="00D66F08">
        <w:rPr>
          <w:rFonts w:ascii="Arial" w:hAnsi="Arial" w:cs="Arial"/>
          <w:sz w:val="22"/>
          <w:szCs w:val="22"/>
        </w:rPr>
        <w:tab/>
        <w:t>- Currently, we are using only Lidar data for perception validation so sensor_name is “lidar”.</w:t>
      </w:r>
    </w:p>
    <w:p w14:paraId="204C15A5"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 xml:space="preserve">frame_id - frameid. </w:t>
      </w:r>
    </w:p>
    <w:p w14:paraId="21E72858"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timestamp_sec - timestamp in seconds</w:t>
      </w:r>
    </w:p>
    <w:p w14:paraId="3C0383CC"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timestamp_nanosec - timestamp in nanosecond</w:t>
      </w:r>
    </w:p>
    <w:p w14:paraId="6DE3FC0D"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available - true if data available else false</w:t>
      </w:r>
    </w:p>
    <w:p w14:paraId="5E4981D8"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verified - true if data verified by tester or false</w:t>
      </w:r>
    </w:p>
    <w:p w14:paraId="450736E0"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label – Vehicle label</w:t>
      </w:r>
    </w:p>
    <w:p w14:paraId="40D10F6F"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 xml:space="preserve">position_x – x position of object </w:t>
      </w:r>
      <w:r w:rsidRPr="00D66F08">
        <w:rPr>
          <w:rFonts w:ascii="Arial" w:hAnsi="Arial" w:cs="Arial"/>
          <w:sz w:val="22"/>
          <w:szCs w:val="22"/>
        </w:rPr>
        <w:tab/>
      </w:r>
    </w:p>
    <w:p w14:paraId="2F49E9EB"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position_y - y position of object</w:t>
      </w:r>
    </w:p>
    <w:p w14:paraId="419FB8FC"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position_z - z position of object</w:t>
      </w:r>
    </w:p>
    <w:p w14:paraId="27886281"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 xml:space="preserve">size_x </w:t>
      </w:r>
    </w:p>
    <w:p w14:paraId="3637C93A"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 xml:space="preserve">size_y </w:t>
      </w:r>
    </w:p>
    <w:p w14:paraId="152F9229"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size_z</w:t>
      </w:r>
      <w:r w:rsidRPr="00D66F08">
        <w:rPr>
          <w:rFonts w:ascii="Arial" w:hAnsi="Arial" w:cs="Arial"/>
          <w:sz w:val="22"/>
          <w:szCs w:val="22"/>
        </w:rPr>
        <w:tab/>
      </w:r>
    </w:p>
    <w:p w14:paraId="5D06EB6F"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 xml:space="preserve">orientation_x </w:t>
      </w:r>
    </w:p>
    <w:p w14:paraId="6D82F888"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orientation_y</w:t>
      </w:r>
    </w:p>
    <w:p w14:paraId="5485793C"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 xml:space="preserve">orientation_z </w:t>
      </w:r>
    </w:p>
    <w:p w14:paraId="1F88C824"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 xml:space="preserve">orientation_w </w:t>
      </w:r>
    </w:p>
    <w:p w14:paraId="5D72E2A5"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 xml:space="preserve">linear_velocity_x  </w:t>
      </w:r>
    </w:p>
    <w:p w14:paraId="1B6DBE6B"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lastRenderedPageBreak/>
        <w:t xml:space="preserve">linear_velocity_y </w:t>
      </w:r>
    </w:p>
    <w:p w14:paraId="5C2EC69E"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 xml:space="preserve">linear_velocity_z </w:t>
      </w:r>
      <w:r w:rsidRPr="00D66F08">
        <w:rPr>
          <w:rFonts w:ascii="Arial" w:hAnsi="Arial" w:cs="Arial"/>
          <w:sz w:val="22"/>
          <w:szCs w:val="22"/>
        </w:rPr>
        <w:tab/>
      </w:r>
    </w:p>
    <w:p w14:paraId="09867AA3"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angular_velocity_x</w:t>
      </w:r>
      <w:r w:rsidRPr="00D66F08">
        <w:rPr>
          <w:rFonts w:ascii="Arial" w:hAnsi="Arial" w:cs="Arial"/>
          <w:sz w:val="22"/>
          <w:szCs w:val="22"/>
        </w:rPr>
        <w:tab/>
      </w:r>
    </w:p>
    <w:p w14:paraId="071B6D86"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 xml:space="preserve">angular_velocity_y </w:t>
      </w:r>
      <w:r w:rsidRPr="00D66F08">
        <w:rPr>
          <w:rFonts w:ascii="Arial" w:hAnsi="Arial" w:cs="Arial"/>
          <w:sz w:val="22"/>
          <w:szCs w:val="22"/>
        </w:rPr>
        <w:tab/>
      </w:r>
    </w:p>
    <w:p w14:paraId="42456AE5" w14:textId="77777777" w:rsidR="00276349" w:rsidRPr="00D66F08" w:rsidRDefault="00276349" w:rsidP="0029405C">
      <w:pPr>
        <w:pStyle w:val="ListParagraph"/>
        <w:numPr>
          <w:ilvl w:val="0"/>
          <w:numId w:val="45"/>
        </w:numPr>
        <w:rPr>
          <w:rFonts w:ascii="Arial" w:hAnsi="Arial" w:cs="Arial"/>
          <w:sz w:val="22"/>
          <w:szCs w:val="22"/>
        </w:rPr>
      </w:pPr>
      <w:r w:rsidRPr="00D66F08">
        <w:rPr>
          <w:rFonts w:ascii="Arial" w:hAnsi="Arial" w:cs="Arial"/>
          <w:sz w:val="22"/>
          <w:szCs w:val="22"/>
        </w:rPr>
        <w:t xml:space="preserve">angular_velocity_z </w:t>
      </w:r>
    </w:p>
    <w:p w14:paraId="7C22BC63" w14:textId="77777777" w:rsidR="00276349" w:rsidRPr="00D66F08" w:rsidRDefault="00276349" w:rsidP="00CF2B11">
      <w:pPr>
        <w:ind w:left="360"/>
        <w:rPr>
          <w:rFonts w:ascii="Arial" w:hAnsi="Arial" w:cs="Arial"/>
          <w:sz w:val="22"/>
          <w:szCs w:val="22"/>
        </w:rPr>
      </w:pPr>
      <w:r w:rsidRPr="00D66F08">
        <w:rPr>
          <w:rFonts w:ascii="Arial" w:hAnsi="Arial" w:cs="Arial"/>
          <w:b/>
          <w:bCs/>
          <w:sz w:val="22"/>
          <w:szCs w:val="22"/>
        </w:rPr>
        <w:t>“Autoware_Perception_data.csv</w:t>
      </w:r>
      <w:r w:rsidRPr="00D66F08">
        <w:rPr>
          <w:rFonts w:ascii="Arial" w:hAnsi="Arial" w:cs="Arial"/>
          <w:sz w:val="22"/>
          <w:szCs w:val="22"/>
        </w:rPr>
        <w:t>” file stores results of Autoware perception module on Lidar raw data. Captured parameters are below:</w:t>
      </w:r>
    </w:p>
    <w:p w14:paraId="5BA22311"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sensor_name</w:t>
      </w:r>
      <w:r w:rsidRPr="00D66F08">
        <w:rPr>
          <w:rFonts w:ascii="Arial" w:hAnsi="Arial" w:cs="Arial"/>
          <w:sz w:val="22"/>
          <w:szCs w:val="22"/>
        </w:rPr>
        <w:tab/>
        <w:t>- Currently, we are using only Lidar data for perception validation so sensor_name is “lidar”.</w:t>
      </w:r>
    </w:p>
    <w:p w14:paraId="76281BD0"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 xml:space="preserve">frame_id - frameid. </w:t>
      </w:r>
    </w:p>
    <w:p w14:paraId="7BBFF631"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timestamp_sec - timestamp in seconds</w:t>
      </w:r>
    </w:p>
    <w:p w14:paraId="0E54AAEB"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timestamp_nanosec - timestamp in nanosecond</w:t>
      </w:r>
    </w:p>
    <w:p w14:paraId="612DA940"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available - true if data available else false</w:t>
      </w:r>
    </w:p>
    <w:p w14:paraId="2FC2D8B6"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verified - true if data verified by tester or false</w:t>
      </w:r>
    </w:p>
    <w:p w14:paraId="61009D80"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vehicle_label - Vehicle label</w:t>
      </w:r>
      <w:r w:rsidRPr="00D66F08">
        <w:rPr>
          <w:rFonts w:ascii="Arial" w:hAnsi="Arial" w:cs="Arial"/>
          <w:sz w:val="22"/>
          <w:szCs w:val="22"/>
        </w:rPr>
        <w:tab/>
      </w:r>
    </w:p>
    <w:p w14:paraId="6FA71A1A"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signal_label</w:t>
      </w:r>
      <w:r w:rsidRPr="00D66F08">
        <w:rPr>
          <w:rFonts w:ascii="Arial" w:hAnsi="Arial" w:cs="Arial"/>
          <w:sz w:val="22"/>
          <w:szCs w:val="22"/>
        </w:rPr>
        <w:tab/>
      </w:r>
    </w:p>
    <w:p w14:paraId="78A15925"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class_likelihood</w:t>
      </w:r>
      <w:r w:rsidRPr="00D66F08">
        <w:rPr>
          <w:rFonts w:ascii="Arial" w:hAnsi="Arial" w:cs="Arial"/>
          <w:sz w:val="22"/>
          <w:szCs w:val="22"/>
        </w:rPr>
        <w:tab/>
      </w:r>
    </w:p>
    <w:p w14:paraId="60E5CA77"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centroid_x</w:t>
      </w:r>
      <w:r w:rsidRPr="00D66F08">
        <w:rPr>
          <w:rFonts w:ascii="Arial" w:hAnsi="Arial" w:cs="Arial"/>
          <w:sz w:val="22"/>
          <w:szCs w:val="22"/>
        </w:rPr>
        <w:tab/>
      </w:r>
    </w:p>
    <w:p w14:paraId="6A9511F7"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centroid_y</w:t>
      </w:r>
      <w:r w:rsidRPr="00D66F08">
        <w:rPr>
          <w:rFonts w:ascii="Arial" w:hAnsi="Arial" w:cs="Arial"/>
          <w:sz w:val="22"/>
          <w:szCs w:val="22"/>
        </w:rPr>
        <w:tab/>
      </w:r>
    </w:p>
    <w:p w14:paraId="73DF2FA8"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centroid_z</w:t>
      </w:r>
      <w:r w:rsidRPr="00D66F08">
        <w:rPr>
          <w:rFonts w:ascii="Arial" w:hAnsi="Arial" w:cs="Arial"/>
          <w:sz w:val="22"/>
          <w:szCs w:val="22"/>
        </w:rPr>
        <w:tab/>
      </w:r>
    </w:p>
    <w:p w14:paraId="543434B2"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size_x</w:t>
      </w:r>
      <w:r w:rsidRPr="00D66F08">
        <w:rPr>
          <w:rFonts w:ascii="Arial" w:hAnsi="Arial" w:cs="Arial"/>
          <w:sz w:val="22"/>
          <w:szCs w:val="22"/>
        </w:rPr>
        <w:tab/>
      </w:r>
    </w:p>
    <w:p w14:paraId="71D66375"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size_y</w:t>
      </w:r>
      <w:r w:rsidRPr="00D66F08">
        <w:rPr>
          <w:rFonts w:ascii="Arial" w:hAnsi="Arial" w:cs="Arial"/>
          <w:sz w:val="22"/>
          <w:szCs w:val="22"/>
        </w:rPr>
        <w:tab/>
      </w:r>
    </w:p>
    <w:p w14:paraId="48B274B1"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size_z</w:t>
      </w:r>
      <w:r w:rsidRPr="00D66F08">
        <w:rPr>
          <w:rFonts w:ascii="Arial" w:hAnsi="Arial" w:cs="Arial"/>
          <w:sz w:val="22"/>
          <w:szCs w:val="22"/>
        </w:rPr>
        <w:tab/>
      </w:r>
    </w:p>
    <w:p w14:paraId="01338771"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corner_1_x</w:t>
      </w:r>
      <w:r w:rsidRPr="00D66F08">
        <w:rPr>
          <w:rFonts w:ascii="Arial" w:hAnsi="Arial" w:cs="Arial"/>
          <w:sz w:val="22"/>
          <w:szCs w:val="22"/>
        </w:rPr>
        <w:tab/>
      </w:r>
    </w:p>
    <w:p w14:paraId="30DFA510"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corner_1_y</w:t>
      </w:r>
      <w:r w:rsidRPr="00D66F08">
        <w:rPr>
          <w:rFonts w:ascii="Arial" w:hAnsi="Arial" w:cs="Arial"/>
          <w:sz w:val="22"/>
          <w:szCs w:val="22"/>
        </w:rPr>
        <w:tab/>
      </w:r>
    </w:p>
    <w:p w14:paraId="0ECC1455"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corner_1_z</w:t>
      </w:r>
      <w:r w:rsidRPr="00D66F08">
        <w:rPr>
          <w:rFonts w:ascii="Arial" w:hAnsi="Arial" w:cs="Arial"/>
          <w:sz w:val="22"/>
          <w:szCs w:val="22"/>
        </w:rPr>
        <w:tab/>
      </w:r>
    </w:p>
    <w:p w14:paraId="4634C4BA"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corner_2_x</w:t>
      </w:r>
      <w:r w:rsidRPr="00D66F08">
        <w:rPr>
          <w:rFonts w:ascii="Arial" w:hAnsi="Arial" w:cs="Arial"/>
          <w:sz w:val="22"/>
          <w:szCs w:val="22"/>
        </w:rPr>
        <w:tab/>
      </w:r>
    </w:p>
    <w:p w14:paraId="716BEC78"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corner_2_y</w:t>
      </w:r>
      <w:r w:rsidRPr="00D66F08">
        <w:rPr>
          <w:rFonts w:ascii="Arial" w:hAnsi="Arial" w:cs="Arial"/>
          <w:sz w:val="22"/>
          <w:szCs w:val="22"/>
        </w:rPr>
        <w:tab/>
      </w:r>
    </w:p>
    <w:p w14:paraId="545BB878"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corner_2_z</w:t>
      </w:r>
      <w:r w:rsidRPr="00D66F08">
        <w:rPr>
          <w:rFonts w:ascii="Arial" w:hAnsi="Arial" w:cs="Arial"/>
          <w:sz w:val="22"/>
          <w:szCs w:val="22"/>
        </w:rPr>
        <w:tab/>
      </w:r>
    </w:p>
    <w:p w14:paraId="5DC0BD9E"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corner_3_x</w:t>
      </w:r>
      <w:r w:rsidRPr="00D66F08">
        <w:rPr>
          <w:rFonts w:ascii="Arial" w:hAnsi="Arial" w:cs="Arial"/>
          <w:sz w:val="22"/>
          <w:szCs w:val="22"/>
        </w:rPr>
        <w:tab/>
      </w:r>
    </w:p>
    <w:p w14:paraId="46373110"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corner_3_y</w:t>
      </w:r>
      <w:r w:rsidRPr="00D66F08">
        <w:rPr>
          <w:rFonts w:ascii="Arial" w:hAnsi="Arial" w:cs="Arial"/>
          <w:sz w:val="22"/>
          <w:szCs w:val="22"/>
        </w:rPr>
        <w:tab/>
      </w:r>
    </w:p>
    <w:p w14:paraId="4E620469"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corner_3_z</w:t>
      </w:r>
      <w:r w:rsidRPr="00D66F08">
        <w:rPr>
          <w:rFonts w:ascii="Arial" w:hAnsi="Arial" w:cs="Arial"/>
          <w:sz w:val="22"/>
          <w:szCs w:val="22"/>
        </w:rPr>
        <w:tab/>
      </w:r>
    </w:p>
    <w:p w14:paraId="21500291"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corner_4_x</w:t>
      </w:r>
      <w:r w:rsidRPr="00D66F08">
        <w:rPr>
          <w:rFonts w:ascii="Arial" w:hAnsi="Arial" w:cs="Arial"/>
          <w:sz w:val="22"/>
          <w:szCs w:val="22"/>
        </w:rPr>
        <w:tab/>
      </w:r>
    </w:p>
    <w:p w14:paraId="157F4706"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corner_4_y</w:t>
      </w:r>
      <w:r w:rsidRPr="00D66F08">
        <w:rPr>
          <w:rFonts w:ascii="Arial" w:hAnsi="Arial" w:cs="Arial"/>
          <w:sz w:val="22"/>
          <w:szCs w:val="22"/>
        </w:rPr>
        <w:tab/>
      </w:r>
    </w:p>
    <w:p w14:paraId="4ED47C8F"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corner_4_z</w:t>
      </w:r>
      <w:r w:rsidRPr="00D66F08">
        <w:rPr>
          <w:rFonts w:ascii="Arial" w:hAnsi="Arial" w:cs="Arial"/>
          <w:sz w:val="22"/>
          <w:szCs w:val="22"/>
        </w:rPr>
        <w:tab/>
      </w:r>
    </w:p>
    <w:p w14:paraId="48BB4973"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orientation_x</w:t>
      </w:r>
      <w:r w:rsidRPr="00D66F08">
        <w:rPr>
          <w:rFonts w:ascii="Arial" w:hAnsi="Arial" w:cs="Arial"/>
          <w:sz w:val="22"/>
          <w:szCs w:val="22"/>
        </w:rPr>
        <w:tab/>
      </w:r>
    </w:p>
    <w:p w14:paraId="53FD8FE7"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orientation_y</w:t>
      </w:r>
      <w:r w:rsidRPr="00D66F08">
        <w:rPr>
          <w:rFonts w:ascii="Arial" w:hAnsi="Arial" w:cs="Arial"/>
          <w:sz w:val="22"/>
          <w:szCs w:val="22"/>
        </w:rPr>
        <w:tab/>
      </w:r>
    </w:p>
    <w:p w14:paraId="41866390"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orientation_z</w:t>
      </w:r>
      <w:r w:rsidRPr="00D66F08">
        <w:rPr>
          <w:rFonts w:ascii="Arial" w:hAnsi="Arial" w:cs="Arial"/>
          <w:sz w:val="22"/>
          <w:szCs w:val="22"/>
        </w:rPr>
        <w:tab/>
      </w:r>
    </w:p>
    <w:p w14:paraId="5BA67290"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orientation_w</w:t>
      </w:r>
      <w:r w:rsidRPr="00D66F08">
        <w:rPr>
          <w:rFonts w:ascii="Arial" w:hAnsi="Arial" w:cs="Arial"/>
          <w:sz w:val="22"/>
          <w:szCs w:val="22"/>
        </w:rPr>
        <w:tab/>
      </w:r>
    </w:p>
    <w:p w14:paraId="1B85E3B1"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velocity</w:t>
      </w:r>
      <w:r w:rsidRPr="00D66F08">
        <w:rPr>
          <w:rFonts w:ascii="Arial" w:hAnsi="Arial" w:cs="Arial"/>
          <w:sz w:val="22"/>
          <w:szCs w:val="22"/>
        </w:rPr>
        <w:tab/>
      </w:r>
    </w:p>
    <w:p w14:paraId="7A7CCDEC"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heading</w:t>
      </w:r>
      <w:r w:rsidRPr="00D66F08">
        <w:rPr>
          <w:rFonts w:ascii="Arial" w:hAnsi="Arial" w:cs="Arial"/>
          <w:sz w:val="22"/>
          <w:szCs w:val="22"/>
        </w:rPr>
        <w:tab/>
      </w:r>
    </w:p>
    <w:p w14:paraId="20F4C1A9" w14:textId="77777777"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lastRenderedPageBreak/>
        <w:t>heading_rate</w:t>
      </w:r>
      <w:r w:rsidRPr="00D66F08">
        <w:rPr>
          <w:rFonts w:ascii="Arial" w:hAnsi="Arial" w:cs="Arial"/>
          <w:sz w:val="22"/>
          <w:szCs w:val="22"/>
        </w:rPr>
        <w:tab/>
      </w:r>
    </w:p>
    <w:p w14:paraId="704E5E97" w14:textId="6E462A81" w:rsidR="00276349" w:rsidRPr="00D66F08" w:rsidRDefault="00276349" w:rsidP="00CF2B11">
      <w:pPr>
        <w:pStyle w:val="ListParagraph"/>
        <w:numPr>
          <w:ilvl w:val="0"/>
          <w:numId w:val="46"/>
        </w:numPr>
        <w:rPr>
          <w:rFonts w:ascii="Arial" w:hAnsi="Arial" w:cs="Arial"/>
          <w:sz w:val="22"/>
          <w:szCs w:val="22"/>
        </w:rPr>
      </w:pPr>
      <w:r w:rsidRPr="00D66F08">
        <w:rPr>
          <w:rFonts w:ascii="Arial" w:hAnsi="Arial" w:cs="Arial"/>
          <w:sz w:val="22"/>
          <w:szCs w:val="22"/>
        </w:rPr>
        <w:t>value</w:t>
      </w:r>
    </w:p>
    <w:p w14:paraId="098FBC0C" w14:textId="3DEA8026" w:rsidR="00276349" w:rsidRPr="00D66F08" w:rsidRDefault="00276349" w:rsidP="00CF2B11">
      <w:pPr>
        <w:ind w:left="360"/>
        <w:rPr>
          <w:rFonts w:ascii="Arial" w:hAnsi="Arial" w:cs="Arial"/>
          <w:b/>
          <w:bCs/>
          <w:sz w:val="22"/>
          <w:szCs w:val="22"/>
        </w:rPr>
      </w:pPr>
      <w:r w:rsidRPr="00D66F08">
        <w:rPr>
          <w:rFonts w:ascii="Arial" w:hAnsi="Arial" w:cs="Arial"/>
          <w:b/>
          <w:bCs/>
          <w:sz w:val="22"/>
          <w:szCs w:val="22"/>
        </w:rPr>
        <w:t>Report:</w:t>
      </w:r>
    </w:p>
    <w:p w14:paraId="6A2DCF21" w14:textId="77777777" w:rsidR="00276349" w:rsidRPr="00D66F08" w:rsidRDefault="00276349" w:rsidP="00CF2B11">
      <w:pPr>
        <w:ind w:left="360"/>
        <w:rPr>
          <w:rFonts w:ascii="Arial" w:hAnsi="Arial" w:cs="Arial"/>
          <w:sz w:val="22"/>
          <w:szCs w:val="22"/>
        </w:rPr>
      </w:pPr>
      <w:r w:rsidRPr="00D66F08">
        <w:rPr>
          <w:rFonts w:ascii="Arial" w:hAnsi="Arial" w:cs="Arial"/>
          <w:sz w:val="22"/>
          <w:szCs w:val="22"/>
        </w:rPr>
        <w:t>Perception_Report.csv</w:t>
      </w:r>
    </w:p>
    <w:p w14:paraId="7A701CB8" w14:textId="77777777" w:rsidR="00276349" w:rsidRPr="00D66F08" w:rsidRDefault="00276349" w:rsidP="00CF2B11">
      <w:pPr>
        <w:ind w:left="360"/>
        <w:rPr>
          <w:rFonts w:ascii="Arial" w:hAnsi="Arial" w:cs="Arial"/>
          <w:sz w:val="22"/>
          <w:szCs w:val="22"/>
        </w:rPr>
      </w:pPr>
      <w:r w:rsidRPr="00D66F08">
        <w:rPr>
          <w:rFonts w:ascii="Arial" w:hAnsi="Arial" w:cs="Arial"/>
          <w:sz w:val="22"/>
          <w:szCs w:val="22"/>
        </w:rPr>
        <w:t>“Generate report” button reads “Objects_GTD_Perception.csv” and “Autoware_Perception_data.csv” file and process Perception Validation to validate objects visibility by ego vehicle. This process generates “Perception_Report.csv” with below parameters:</w:t>
      </w:r>
    </w:p>
    <w:p w14:paraId="3A0AC916" w14:textId="7217D3DF" w:rsidR="00276349" w:rsidRPr="00D66F08" w:rsidRDefault="00276349" w:rsidP="00276349">
      <w:pPr>
        <w:spacing w:line="480" w:lineRule="auto"/>
        <w:jc w:val="center"/>
        <w:rPr>
          <w:rFonts w:ascii="Arial" w:hAnsi="Arial" w:cs="Arial"/>
          <w:sz w:val="22"/>
          <w:szCs w:val="22"/>
        </w:rPr>
      </w:pPr>
      <w:r w:rsidRPr="00D66F08">
        <w:rPr>
          <w:rFonts w:ascii="Arial" w:hAnsi="Arial" w:cs="Arial"/>
          <w:noProof/>
          <w:sz w:val="22"/>
          <w:szCs w:val="22"/>
          <w:lang w:val="en-IN" w:eastAsia="en-IN"/>
        </w:rPr>
        <w:drawing>
          <wp:inline distT="0" distB="0" distL="0" distR="0" wp14:anchorId="4BE98352" wp14:editId="1FED6A68">
            <wp:extent cx="3495675" cy="1190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5675" cy="1190625"/>
                    </a:xfrm>
                    <a:prstGeom prst="rect">
                      <a:avLst/>
                    </a:prstGeom>
                    <a:noFill/>
                    <a:ln>
                      <a:noFill/>
                    </a:ln>
                  </pic:spPr>
                </pic:pic>
              </a:graphicData>
            </a:graphic>
          </wp:inline>
        </w:drawing>
      </w:r>
    </w:p>
    <w:p w14:paraId="4AD12FC7" w14:textId="77777777" w:rsidR="00276349" w:rsidRPr="00D66F08" w:rsidRDefault="00276349" w:rsidP="00B851C3">
      <w:pPr>
        <w:pStyle w:val="ListParagraph"/>
        <w:numPr>
          <w:ilvl w:val="0"/>
          <w:numId w:val="47"/>
        </w:numPr>
        <w:rPr>
          <w:rFonts w:ascii="Arial" w:hAnsi="Arial" w:cs="Arial"/>
          <w:sz w:val="22"/>
          <w:szCs w:val="22"/>
        </w:rPr>
      </w:pPr>
      <w:r w:rsidRPr="00D66F08">
        <w:rPr>
          <w:rFonts w:ascii="Arial" w:hAnsi="Arial" w:cs="Arial"/>
          <w:sz w:val="22"/>
          <w:szCs w:val="22"/>
        </w:rPr>
        <w:t>timestamp_sec</w:t>
      </w:r>
    </w:p>
    <w:p w14:paraId="5622B684" w14:textId="77777777" w:rsidR="00276349" w:rsidRPr="00D66F08" w:rsidRDefault="00276349" w:rsidP="00B851C3">
      <w:pPr>
        <w:pStyle w:val="ListParagraph"/>
        <w:numPr>
          <w:ilvl w:val="0"/>
          <w:numId w:val="47"/>
        </w:numPr>
        <w:rPr>
          <w:rFonts w:ascii="Arial" w:hAnsi="Arial" w:cs="Arial"/>
          <w:sz w:val="22"/>
          <w:szCs w:val="22"/>
        </w:rPr>
      </w:pPr>
      <w:r w:rsidRPr="00D66F08">
        <w:rPr>
          <w:rFonts w:ascii="Arial" w:hAnsi="Arial" w:cs="Arial"/>
          <w:sz w:val="22"/>
          <w:szCs w:val="22"/>
        </w:rPr>
        <w:t>timestamp_nanosec</w:t>
      </w:r>
    </w:p>
    <w:p w14:paraId="0CC0BBE6" w14:textId="77777777" w:rsidR="00276349" w:rsidRPr="00D66F08" w:rsidRDefault="00276349" w:rsidP="00B851C3">
      <w:pPr>
        <w:pStyle w:val="ListParagraph"/>
        <w:numPr>
          <w:ilvl w:val="0"/>
          <w:numId w:val="47"/>
        </w:numPr>
        <w:rPr>
          <w:rFonts w:ascii="Arial" w:hAnsi="Arial" w:cs="Arial"/>
          <w:sz w:val="22"/>
          <w:szCs w:val="22"/>
        </w:rPr>
      </w:pPr>
      <w:r w:rsidRPr="00D66F08">
        <w:rPr>
          <w:rFonts w:ascii="Arial" w:hAnsi="Arial" w:cs="Arial"/>
          <w:sz w:val="22"/>
          <w:szCs w:val="22"/>
        </w:rPr>
        <w:t>label</w:t>
      </w:r>
      <w:r w:rsidRPr="00D66F08">
        <w:rPr>
          <w:rFonts w:ascii="Arial" w:hAnsi="Arial" w:cs="Arial"/>
          <w:sz w:val="22"/>
          <w:szCs w:val="22"/>
        </w:rPr>
        <w:tab/>
      </w:r>
    </w:p>
    <w:p w14:paraId="58F52724" w14:textId="77777777" w:rsidR="00276349" w:rsidRPr="00D66F08" w:rsidRDefault="00276349" w:rsidP="00B851C3">
      <w:pPr>
        <w:pStyle w:val="ListParagraph"/>
        <w:numPr>
          <w:ilvl w:val="0"/>
          <w:numId w:val="47"/>
        </w:numPr>
        <w:rPr>
          <w:rFonts w:ascii="Arial" w:hAnsi="Arial" w:cs="Arial"/>
          <w:sz w:val="22"/>
          <w:szCs w:val="22"/>
        </w:rPr>
      </w:pPr>
      <w:r w:rsidRPr="00D66F08">
        <w:rPr>
          <w:rFonts w:ascii="Arial" w:hAnsi="Arial" w:cs="Arial"/>
          <w:sz w:val="22"/>
          <w:szCs w:val="22"/>
        </w:rPr>
        <w:t>position_x</w:t>
      </w:r>
    </w:p>
    <w:p w14:paraId="4FEB7FF2" w14:textId="77777777" w:rsidR="00276349" w:rsidRPr="00D66F08" w:rsidRDefault="00276349" w:rsidP="00B851C3">
      <w:pPr>
        <w:pStyle w:val="ListParagraph"/>
        <w:numPr>
          <w:ilvl w:val="0"/>
          <w:numId w:val="47"/>
        </w:numPr>
        <w:rPr>
          <w:rFonts w:ascii="Arial" w:hAnsi="Arial" w:cs="Arial"/>
          <w:sz w:val="22"/>
          <w:szCs w:val="22"/>
        </w:rPr>
      </w:pPr>
      <w:r w:rsidRPr="00D66F08">
        <w:rPr>
          <w:rFonts w:ascii="Arial" w:hAnsi="Arial" w:cs="Arial"/>
          <w:sz w:val="22"/>
          <w:szCs w:val="22"/>
        </w:rPr>
        <w:t>position_y</w:t>
      </w:r>
    </w:p>
    <w:p w14:paraId="18984806" w14:textId="77777777" w:rsidR="00276349" w:rsidRPr="00D66F08" w:rsidRDefault="00276349" w:rsidP="00B851C3">
      <w:pPr>
        <w:pStyle w:val="ListParagraph"/>
        <w:numPr>
          <w:ilvl w:val="0"/>
          <w:numId w:val="47"/>
        </w:numPr>
        <w:rPr>
          <w:rFonts w:ascii="Arial" w:hAnsi="Arial" w:cs="Arial"/>
          <w:sz w:val="22"/>
          <w:szCs w:val="22"/>
        </w:rPr>
      </w:pPr>
      <w:r w:rsidRPr="00D66F08">
        <w:rPr>
          <w:rFonts w:ascii="Arial" w:hAnsi="Arial" w:cs="Arial"/>
          <w:sz w:val="22"/>
          <w:szCs w:val="22"/>
        </w:rPr>
        <w:t>position_z</w:t>
      </w:r>
      <w:r w:rsidRPr="00D66F08">
        <w:rPr>
          <w:rFonts w:ascii="Arial" w:hAnsi="Arial" w:cs="Arial"/>
          <w:sz w:val="22"/>
          <w:szCs w:val="22"/>
        </w:rPr>
        <w:tab/>
      </w:r>
    </w:p>
    <w:p w14:paraId="250FD13E" w14:textId="77777777" w:rsidR="00276349" w:rsidRPr="00D66F08" w:rsidRDefault="00276349" w:rsidP="00B851C3">
      <w:pPr>
        <w:pStyle w:val="ListParagraph"/>
        <w:numPr>
          <w:ilvl w:val="0"/>
          <w:numId w:val="47"/>
        </w:numPr>
        <w:rPr>
          <w:rFonts w:ascii="Arial" w:hAnsi="Arial" w:cs="Arial"/>
          <w:sz w:val="22"/>
          <w:szCs w:val="22"/>
        </w:rPr>
      </w:pPr>
      <w:r w:rsidRPr="00D66F08">
        <w:rPr>
          <w:rFonts w:ascii="Arial" w:hAnsi="Arial" w:cs="Arial"/>
          <w:sz w:val="22"/>
          <w:szCs w:val="22"/>
        </w:rPr>
        <w:t>size_x</w:t>
      </w:r>
    </w:p>
    <w:p w14:paraId="6ADB00CD" w14:textId="77777777" w:rsidR="00276349" w:rsidRPr="00D66F08" w:rsidRDefault="00276349" w:rsidP="00B851C3">
      <w:pPr>
        <w:pStyle w:val="ListParagraph"/>
        <w:numPr>
          <w:ilvl w:val="0"/>
          <w:numId w:val="47"/>
        </w:numPr>
        <w:rPr>
          <w:rFonts w:ascii="Arial" w:hAnsi="Arial" w:cs="Arial"/>
          <w:sz w:val="22"/>
          <w:szCs w:val="22"/>
        </w:rPr>
      </w:pPr>
      <w:r w:rsidRPr="00D66F08">
        <w:rPr>
          <w:rFonts w:ascii="Arial" w:hAnsi="Arial" w:cs="Arial"/>
          <w:sz w:val="22"/>
          <w:szCs w:val="22"/>
        </w:rPr>
        <w:t>size_y</w:t>
      </w:r>
      <w:r w:rsidRPr="00D66F08">
        <w:rPr>
          <w:rFonts w:ascii="Arial" w:hAnsi="Arial" w:cs="Arial"/>
          <w:sz w:val="22"/>
          <w:szCs w:val="22"/>
        </w:rPr>
        <w:tab/>
      </w:r>
    </w:p>
    <w:p w14:paraId="6EBAAB09" w14:textId="77777777" w:rsidR="00276349" w:rsidRPr="00D66F08" w:rsidRDefault="00276349" w:rsidP="00B851C3">
      <w:pPr>
        <w:pStyle w:val="ListParagraph"/>
        <w:numPr>
          <w:ilvl w:val="0"/>
          <w:numId w:val="47"/>
        </w:numPr>
        <w:rPr>
          <w:rFonts w:ascii="Arial" w:hAnsi="Arial" w:cs="Arial"/>
          <w:sz w:val="22"/>
          <w:szCs w:val="22"/>
        </w:rPr>
      </w:pPr>
      <w:r w:rsidRPr="00D66F08">
        <w:rPr>
          <w:rFonts w:ascii="Arial" w:hAnsi="Arial" w:cs="Arial"/>
          <w:sz w:val="22"/>
          <w:szCs w:val="22"/>
        </w:rPr>
        <w:t>size_z</w:t>
      </w:r>
      <w:r w:rsidRPr="00D66F08">
        <w:rPr>
          <w:rFonts w:ascii="Arial" w:hAnsi="Arial" w:cs="Arial"/>
          <w:sz w:val="22"/>
          <w:szCs w:val="22"/>
        </w:rPr>
        <w:tab/>
      </w:r>
    </w:p>
    <w:p w14:paraId="0A406E23" w14:textId="594DED57" w:rsidR="00276349" w:rsidRPr="00D66F08" w:rsidRDefault="00276349" w:rsidP="00B851C3">
      <w:pPr>
        <w:pStyle w:val="ListParagraph"/>
        <w:numPr>
          <w:ilvl w:val="0"/>
          <w:numId w:val="47"/>
        </w:numPr>
        <w:rPr>
          <w:rFonts w:ascii="Arial" w:hAnsi="Arial" w:cs="Arial"/>
          <w:sz w:val="22"/>
          <w:szCs w:val="22"/>
        </w:rPr>
      </w:pPr>
      <w:r w:rsidRPr="00D66F08">
        <w:rPr>
          <w:rFonts w:ascii="Arial" w:hAnsi="Arial" w:cs="Arial"/>
          <w:sz w:val="22"/>
          <w:szCs w:val="22"/>
        </w:rPr>
        <w:t>match_found</w:t>
      </w:r>
    </w:p>
    <w:p w14:paraId="1D971506" w14:textId="77777777" w:rsidR="00B851C3" w:rsidRPr="00D66F08" w:rsidRDefault="00B851C3" w:rsidP="00B851C3">
      <w:pPr>
        <w:pStyle w:val="ListParagraph"/>
        <w:ind w:left="1080"/>
        <w:rPr>
          <w:rFonts w:ascii="Arial" w:hAnsi="Arial" w:cs="Arial"/>
          <w:sz w:val="22"/>
          <w:szCs w:val="22"/>
        </w:rPr>
      </w:pPr>
    </w:p>
    <w:p w14:paraId="64CDDD8D" w14:textId="77777777" w:rsidR="00276349" w:rsidRPr="00D66F08" w:rsidRDefault="00276349" w:rsidP="00B851C3">
      <w:pPr>
        <w:ind w:left="360"/>
        <w:rPr>
          <w:rFonts w:ascii="Arial" w:hAnsi="Arial" w:cs="Arial"/>
          <w:b/>
          <w:bCs/>
          <w:sz w:val="22"/>
          <w:szCs w:val="22"/>
        </w:rPr>
      </w:pPr>
      <w:r w:rsidRPr="00D66F08">
        <w:rPr>
          <w:rFonts w:ascii="Arial" w:hAnsi="Arial" w:cs="Arial"/>
          <w:b/>
          <w:bCs/>
          <w:sz w:val="22"/>
          <w:szCs w:val="22"/>
        </w:rPr>
        <w:t xml:space="preserve">Details on Parameters (shown in UI): </w:t>
      </w:r>
    </w:p>
    <w:p w14:paraId="48B943D6" w14:textId="77777777" w:rsidR="00276349" w:rsidRPr="00D66F08" w:rsidRDefault="00276349" w:rsidP="00B851C3">
      <w:pPr>
        <w:ind w:left="360"/>
        <w:rPr>
          <w:rFonts w:ascii="Arial" w:hAnsi="Arial" w:cs="Arial"/>
          <w:b/>
          <w:bCs/>
          <w:sz w:val="22"/>
          <w:szCs w:val="22"/>
        </w:rPr>
      </w:pPr>
      <w:r w:rsidRPr="00D66F08">
        <w:rPr>
          <w:rFonts w:ascii="Arial" w:hAnsi="Arial" w:cs="Arial"/>
          <w:b/>
          <w:bCs/>
          <w:sz w:val="22"/>
          <w:szCs w:val="22"/>
        </w:rPr>
        <w:t>Parameters storage files:</w:t>
      </w:r>
    </w:p>
    <w:p w14:paraId="066C4BE0" w14:textId="77777777" w:rsidR="00276349" w:rsidRPr="00D66F08" w:rsidRDefault="00276349" w:rsidP="00B851C3">
      <w:pPr>
        <w:pStyle w:val="ListParagraph"/>
        <w:numPr>
          <w:ilvl w:val="0"/>
          <w:numId w:val="48"/>
        </w:numPr>
        <w:rPr>
          <w:rFonts w:ascii="Arial" w:hAnsi="Arial" w:cs="Arial"/>
          <w:sz w:val="22"/>
          <w:szCs w:val="22"/>
        </w:rPr>
      </w:pPr>
      <w:r w:rsidRPr="00D66F08">
        <w:rPr>
          <w:rFonts w:ascii="Arial" w:hAnsi="Arial" w:cs="Arial"/>
          <w:sz w:val="22"/>
          <w:szCs w:val="22"/>
        </w:rPr>
        <w:t>rangeReport.csv</w:t>
      </w:r>
    </w:p>
    <w:p w14:paraId="03A78FC5" w14:textId="77777777" w:rsidR="00276349" w:rsidRPr="00D66F08" w:rsidRDefault="00276349" w:rsidP="00B851C3">
      <w:pPr>
        <w:pStyle w:val="ListParagraph"/>
        <w:numPr>
          <w:ilvl w:val="0"/>
          <w:numId w:val="48"/>
        </w:numPr>
        <w:rPr>
          <w:rFonts w:ascii="Arial" w:hAnsi="Arial" w:cs="Arial"/>
          <w:sz w:val="22"/>
          <w:szCs w:val="22"/>
        </w:rPr>
      </w:pPr>
      <w:r w:rsidRPr="00D66F08">
        <w:rPr>
          <w:rFonts w:ascii="Arial" w:hAnsi="Arial" w:cs="Arial"/>
          <w:sz w:val="22"/>
          <w:szCs w:val="22"/>
        </w:rPr>
        <w:t>report_1.txt</w:t>
      </w:r>
    </w:p>
    <w:p w14:paraId="0014C9A8" w14:textId="77777777" w:rsidR="00276349" w:rsidRPr="00D66F08" w:rsidRDefault="00276349" w:rsidP="00B851C3">
      <w:pPr>
        <w:ind w:left="360"/>
        <w:rPr>
          <w:rFonts w:ascii="Arial" w:hAnsi="Arial" w:cs="Arial"/>
          <w:sz w:val="22"/>
          <w:szCs w:val="22"/>
        </w:rPr>
      </w:pPr>
      <w:r w:rsidRPr="00D66F08">
        <w:rPr>
          <w:rFonts w:ascii="Arial" w:hAnsi="Arial" w:cs="Arial"/>
          <w:sz w:val="22"/>
          <w:szCs w:val="22"/>
        </w:rPr>
        <w:t>In last stage, “Show Report” button reads “Perception_Report.csv” and consolidates data to display on UI, output data is also stored in “rangeReport.csv” and “report_1.txt” for future reference.</w:t>
      </w:r>
    </w:p>
    <w:p w14:paraId="3888EF19" w14:textId="5D10F737" w:rsidR="00276349" w:rsidRPr="00D66F08" w:rsidRDefault="00276349" w:rsidP="00276349">
      <w:pPr>
        <w:spacing w:line="480" w:lineRule="auto"/>
        <w:jc w:val="center"/>
        <w:rPr>
          <w:rFonts w:ascii="Arial" w:hAnsi="Arial" w:cs="Arial"/>
          <w:noProof/>
          <w:sz w:val="22"/>
          <w:szCs w:val="22"/>
          <w:lang w:val="en-IN" w:eastAsia="en-IN"/>
        </w:rPr>
      </w:pPr>
      <w:r w:rsidRPr="00D66F08">
        <w:rPr>
          <w:rFonts w:ascii="Arial" w:hAnsi="Arial" w:cs="Arial"/>
          <w:noProof/>
          <w:sz w:val="22"/>
          <w:szCs w:val="22"/>
          <w:lang w:val="en-IN" w:eastAsia="en-IN"/>
        </w:rPr>
        <w:lastRenderedPageBreak/>
        <w:drawing>
          <wp:inline distT="0" distB="0" distL="0" distR="0" wp14:anchorId="585FB096" wp14:editId="19F4BD5A">
            <wp:extent cx="34290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1143000"/>
                    </a:xfrm>
                    <a:prstGeom prst="rect">
                      <a:avLst/>
                    </a:prstGeom>
                    <a:noFill/>
                    <a:ln>
                      <a:noFill/>
                    </a:ln>
                  </pic:spPr>
                </pic:pic>
              </a:graphicData>
            </a:graphic>
          </wp:inline>
        </w:drawing>
      </w:r>
    </w:p>
    <w:p w14:paraId="78496D58" w14:textId="77777777" w:rsidR="00276349" w:rsidRPr="00D66F08" w:rsidRDefault="00276349" w:rsidP="00276349">
      <w:pPr>
        <w:spacing w:line="480" w:lineRule="auto"/>
        <w:rPr>
          <w:rFonts w:ascii="Arial" w:hAnsi="Arial" w:cs="Arial"/>
          <w:b/>
          <w:noProof/>
          <w:sz w:val="22"/>
          <w:szCs w:val="22"/>
          <w:lang w:val="en-IN" w:eastAsia="en-IN"/>
        </w:rPr>
      </w:pPr>
    </w:p>
    <w:p w14:paraId="33F4B996" w14:textId="5AD27FB3" w:rsidR="00276349" w:rsidRPr="00D66F08" w:rsidRDefault="00276349" w:rsidP="00276349">
      <w:pPr>
        <w:spacing w:line="480" w:lineRule="auto"/>
        <w:jc w:val="center"/>
        <w:rPr>
          <w:rFonts w:ascii="Arial" w:hAnsi="Arial" w:cs="Arial"/>
          <w:b/>
          <w:noProof/>
          <w:sz w:val="22"/>
          <w:szCs w:val="22"/>
          <w:lang w:val="en-IN" w:eastAsia="en-IN"/>
        </w:rPr>
      </w:pPr>
      <w:r w:rsidRPr="00D66F08">
        <w:rPr>
          <w:rFonts w:ascii="Arial" w:hAnsi="Arial" w:cs="Arial"/>
          <w:noProof/>
          <w:sz w:val="22"/>
          <w:szCs w:val="22"/>
          <w:lang w:val="en-IN" w:eastAsia="en-IN"/>
        </w:rPr>
        <w:drawing>
          <wp:inline distT="0" distB="0" distL="0" distR="0" wp14:anchorId="6A06557D" wp14:editId="07942EC2">
            <wp:extent cx="474345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3450" cy="2552700"/>
                    </a:xfrm>
                    <a:prstGeom prst="rect">
                      <a:avLst/>
                    </a:prstGeom>
                    <a:noFill/>
                    <a:ln>
                      <a:noFill/>
                    </a:ln>
                  </pic:spPr>
                </pic:pic>
              </a:graphicData>
            </a:graphic>
          </wp:inline>
        </w:drawing>
      </w:r>
    </w:p>
    <w:p w14:paraId="4E8089A1" w14:textId="77777777" w:rsidR="00276349" w:rsidRPr="00D66F08" w:rsidRDefault="00276349" w:rsidP="00392FE6">
      <w:pPr>
        <w:ind w:left="360"/>
        <w:rPr>
          <w:rFonts w:ascii="Arial" w:hAnsi="Arial" w:cs="Arial"/>
          <w:sz w:val="22"/>
          <w:szCs w:val="22"/>
        </w:rPr>
      </w:pPr>
      <w:r w:rsidRPr="00D66F08">
        <w:rPr>
          <w:rFonts w:ascii="Arial" w:hAnsi="Arial" w:cs="Arial"/>
          <w:sz w:val="22"/>
          <w:szCs w:val="22"/>
        </w:rPr>
        <w:t xml:space="preserve">Detection range in Autoware (m) - Maximum and minimum distance of objects/vehicles Autoware perception able to detect, negative value for backside and positive for front side of ego vehicle </w:t>
      </w:r>
    </w:p>
    <w:p w14:paraId="342CD309" w14:textId="10783B86" w:rsidR="00276349" w:rsidRPr="00D66F08" w:rsidRDefault="00276349" w:rsidP="00276349">
      <w:pPr>
        <w:spacing w:line="480" w:lineRule="auto"/>
        <w:jc w:val="center"/>
        <w:rPr>
          <w:rFonts w:ascii="Arial" w:hAnsi="Arial" w:cs="Arial"/>
          <w:sz w:val="22"/>
          <w:szCs w:val="22"/>
        </w:rPr>
      </w:pPr>
      <w:r w:rsidRPr="00D66F08">
        <w:rPr>
          <w:rFonts w:ascii="Arial" w:hAnsi="Arial" w:cs="Arial"/>
          <w:noProof/>
          <w:sz w:val="22"/>
          <w:szCs w:val="22"/>
          <w:lang w:val="en-IN" w:eastAsia="en-IN"/>
        </w:rPr>
        <w:drawing>
          <wp:inline distT="0" distB="0" distL="0" distR="0" wp14:anchorId="100A84F0" wp14:editId="771C3709">
            <wp:extent cx="47434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3450" cy="2552700"/>
                    </a:xfrm>
                    <a:prstGeom prst="rect">
                      <a:avLst/>
                    </a:prstGeom>
                    <a:noFill/>
                    <a:ln>
                      <a:noFill/>
                    </a:ln>
                  </pic:spPr>
                </pic:pic>
              </a:graphicData>
            </a:graphic>
          </wp:inline>
        </w:drawing>
      </w:r>
    </w:p>
    <w:p w14:paraId="36A8C92D" w14:textId="77777777" w:rsidR="00276349" w:rsidRPr="00D66F08" w:rsidRDefault="00276349" w:rsidP="00392FE6">
      <w:pPr>
        <w:ind w:left="360"/>
        <w:rPr>
          <w:rFonts w:ascii="Arial" w:hAnsi="Arial" w:cs="Arial"/>
          <w:sz w:val="22"/>
          <w:szCs w:val="22"/>
        </w:rPr>
      </w:pPr>
      <w:r w:rsidRPr="00D66F08">
        <w:rPr>
          <w:rFonts w:ascii="Arial" w:hAnsi="Arial" w:cs="Arial"/>
          <w:sz w:val="22"/>
          <w:szCs w:val="22"/>
        </w:rPr>
        <w:lastRenderedPageBreak/>
        <w:t>Detection range in LG (m) - Maximum and minimum distance of objects/vehicles available in LGSVL simulator (actual distance from ego vehicle) able to detect, negative value for backside and positive for front side of ego vehicle</w:t>
      </w:r>
    </w:p>
    <w:p w14:paraId="043A9313" w14:textId="7050E68B" w:rsidR="00276349" w:rsidRPr="00D66F08" w:rsidRDefault="00276349" w:rsidP="00276349">
      <w:pPr>
        <w:spacing w:line="480" w:lineRule="auto"/>
        <w:jc w:val="center"/>
        <w:rPr>
          <w:rFonts w:ascii="Arial" w:hAnsi="Arial" w:cs="Arial"/>
          <w:sz w:val="22"/>
          <w:szCs w:val="22"/>
        </w:rPr>
      </w:pPr>
      <w:r w:rsidRPr="00D66F08">
        <w:rPr>
          <w:rFonts w:ascii="Arial" w:hAnsi="Arial" w:cs="Arial"/>
          <w:noProof/>
          <w:sz w:val="22"/>
          <w:szCs w:val="22"/>
          <w:lang w:val="en-IN" w:eastAsia="en-IN"/>
        </w:rPr>
        <w:drawing>
          <wp:inline distT="0" distB="0" distL="0" distR="0" wp14:anchorId="7E9AAD92" wp14:editId="31BB0F90">
            <wp:extent cx="4743450" cy="255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3450" cy="2552700"/>
                    </a:xfrm>
                    <a:prstGeom prst="rect">
                      <a:avLst/>
                    </a:prstGeom>
                    <a:noFill/>
                    <a:ln>
                      <a:noFill/>
                    </a:ln>
                  </pic:spPr>
                </pic:pic>
              </a:graphicData>
            </a:graphic>
          </wp:inline>
        </w:drawing>
      </w:r>
    </w:p>
    <w:p w14:paraId="5628FD91" w14:textId="77777777" w:rsidR="00276349" w:rsidRPr="00D66F08" w:rsidRDefault="00276349" w:rsidP="00392FE6">
      <w:pPr>
        <w:ind w:left="360"/>
        <w:rPr>
          <w:rFonts w:ascii="Arial" w:hAnsi="Arial" w:cs="Arial"/>
          <w:sz w:val="22"/>
          <w:szCs w:val="22"/>
        </w:rPr>
      </w:pPr>
      <w:r w:rsidRPr="00D66F08">
        <w:rPr>
          <w:rFonts w:ascii="Arial" w:hAnsi="Arial" w:cs="Arial"/>
          <w:sz w:val="22"/>
          <w:szCs w:val="22"/>
        </w:rPr>
        <w:t>Detection Success Rate (%) - Overall vehicle detection success rate, this parameter validates accuracy of perception module.</w:t>
      </w:r>
    </w:p>
    <w:p w14:paraId="7D949052" w14:textId="644A018D" w:rsidR="00276349" w:rsidRPr="00D66F08" w:rsidRDefault="00276349" w:rsidP="00276349">
      <w:pPr>
        <w:spacing w:line="480" w:lineRule="auto"/>
        <w:jc w:val="center"/>
        <w:rPr>
          <w:rFonts w:ascii="Arial" w:hAnsi="Arial" w:cs="Arial"/>
          <w:sz w:val="22"/>
          <w:szCs w:val="22"/>
        </w:rPr>
      </w:pPr>
      <w:r w:rsidRPr="00D66F08">
        <w:rPr>
          <w:rFonts w:ascii="Arial" w:hAnsi="Arial" w:cs="Arial"/>
          <w:noProof/>
          <w:sz w:val="22"/>
          <w:szCs w:val="22"/>
          <w:lang w:val="en-IN" w:eastAsia="en-IN"/>
        </w:rPr>
        <w:drawing>
          <wp:inline distT="0" distB="0" distL="0" distR="0" wp14:anchorId="0F01B7B2" wp14:editId="5AAE1AE1">
            <wp:extent cx="472440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2590800"/>
                    </a:xfrm>
                    <a:prstGeom prst="rect">
                      <a:avLst/>
                    </a:prstGeom>
                    <a:noFill/>
                    <a:ln>
                      <a:noFill/>
                    </a:ln>
                  </pic:spPr>
                </pic:pic>
              </a:graphicData>
            </a:graphic>
          </wp:inline>
        </w:drawing>
      </w:r>
    </w:p>
    <w:p w14:paraId="4771822A" w14:textId="77777777" w:rsidR="00276349" w:rsidRPr="00D66F08" w:rsidRDefault="00276349" w:rsidP="00392FE6">
      <w:pPr>
        <w:ind w:left="360"/>
        <w:rPr>
          <w:rFonts w:ascii="Arial" w:hAnsi="Arial" w:cs="Arial"/>
          <w:sz w:val="22"/>
          <w:szCs w:val="22"/>
        </w:rPr>
      </w:pPr>
      <w:r w:rsidRPr="00D66F08">
        <w:rPr>
          <w:rFonts w:ascii="Arial" w:hAnsi="Arial" w:cs="Arial"/>
          <w:sz w:val="22"/>
          <w:szCs w:val="22"/>
        </w:rPr>
        <w:t xml:space="preserve">Detection Failure Rate (%) – Overall vehicle detection failure rate, this parameter validates failure rate of perception module </w:t>
      </w:r>
    </w:p>
    <w:p w14:paraId="689B6025" w14:textId="7B7AB7EC" w:rsidR="00276349" w:rsidRPr="00D66F08" w:rsidRDefault="00276349" w:rsidP="00276349">
      <w:pPr>
        <w:spacing w:line="480" w:lineRule="auto"/>
        <w:jc w:val="center"/>
        <w:rPr>
          <w:rFonts w:ascii="Arial" w:hAnsi="Arial" w:cs="Arial"/>
          <w:sz w:val="22"/>
          <w:szCs w:val="22"/>
        </w:rPr>
      </w:pPr>
      <w:r w:rsidRPr="00D66F08">
        <w:rPr>
          <w:rFonts w:ascii="Arial" w:hAnsi="Arial" w:cs="Arial"/>
          <w:noProof/>
          <w:sz w:val="22"/>
          <w:szCs w:val="22"/>
          <w:lang w:val="en-IN" w:eastAsia="en-IN"/>
        </w:rPr>
        <w:lastRenderedPageBreak/>
        <w:drawing>
          <wp:inline distT="0" distB="0" distL="0" distR="0" wp14:anchorId="4FF0F2AB" wp14:editId="7C2A3D33">
            <wp:extent cx="474345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3450" cy="2552700"/>
                    </a:xfrm>
                    <a:prstGeom prst="rect">
                      <a:avLst/>
                    </a:prstGeom>
                    <a:noFill/>
                    <a:ln>
                      <a:noFill/>
                    </a:ln>
                  </pic:spPr>
                </pic:pic>
              </a:graphicData>
            </a:graphic>
          </wp:inline>
        </w:drawing>
      </w:r>
    </w:p>
    <w:p w14:paraId="2BC451F2" w14:textId="77777777" w:rsidR="00276349" w:rsidRPr="00D66F08" w:rsidRDefault="00276349" w:rsidP="00392FE6">
      <w:pPr>
        <w:ind w:left="360"/>
        <w:rPr>
          <w:rFonts w:ascii="Arial" w:hAnsi="Arial" w:cs="Arial"/>
          <w:sz w:val="22"/>
          <w:szCs w:val="22"/>
        </w:rPr>
      </w:pPr>
      <w:r w:rsidRPr="00D66F08">
        <w:rPr>
          <w:rFonts w:ascii="Arial" w:hAnsi="Arial" w:cs="Arial"/>
          <w:sz w:val="22"/>
          <w:szCs w:val="22"/>
        </w:rPr>
        <w:t xml:space="preserve">Above list is showing detection success/failure rate of perception module in a specific range. E.g. in above image when distance is less detection success rate is higher than overall detection success rate. </w:t>
      </w:r>
    </w:p>
    <w:p w14:paraId="258876F9" w14:textId="77777777" w:rsidR="00276349" w:rsidRPr="00D66F08" w:rsidRDefault="00276349" w:rsidP="00392FE6">
      <w:pPr>
        <w:ind w:left="360"/>
        <w:rPr>
          <w:rFonts w:ascii="Arial" w:hAnsi="Arial" w:cs="Arial"/>
          <w:sz w:val="22"/>
          <w:szCs w:val="22"/>
        </w:rPr>
      </w:pPr>
      <w:r w:rsidRPr="00D66F08">
        <w:rPr>
          <w:rFonts w:ascii="Arial" w:hAnsi="Arial" w:cs="Arial"/>
          <w:sz w:val="22"/>
          <w:szCs w:val="22"/>
        </w:rPr>
        <w:t xml:space="preserve">This report shows 4 columns: </w:t>
      </w:r>
    </w:p>
    <w:p w14:paraId="7F4901EC" w14:textId="77777777" w:rsidR="00276349" w:rsidRPr="00D66F08" w:rsidRDefault="00276349" w:rsidP="00392FE6">
      <w:pPr>
        <w:pStyle w:val="ListParagraph"/>
        <w:numPr>
          <w:ilvl w:val="0"/>
          <w:numId w:val="49"/>
        </w:numPr>
        <w:rPr>
          <w:rFonts w:ascii="Arial" w:hAnsi="Arial" w:cs="Arial"/>
          <w:sz w:val="22"/>
          <w:szCs w:val="22"/>
        </w:rPr>
      </w:pPr>
      <w:r w:rsidRPr="00D66F08">
        <w:rPr>
          <w:rFonts w:ascii="Arial" w:hAnsi="Arial" w:cs="Arial"/>
          <w:sz w:val="22"/>
          <w:szCs w:val="22"/>
        </w:rPr>
        <w:t xml:space="preserve">minRange - start range   </w:t>
      </w:r>
    </w:p>
    <w:p w14:paraId="2EDBC846" w14:textId="77777777" w:rsidR="00276349" w:rsidRPr="00D66F08" w:rsidRDefault="00276349" w:rsidP="00392FE6">
      <w:pPr>
        <w:pStyle w:val="ListParagraph"/>
        <w:numPr>
          <w:ilvl w:val="0"/>
          <w:numId w:val="49"/>
        </w:numPr>
        <w:rPr>
          <w:rFonts w:ascii="Arial" w:hAnsi="Arial" w:cs="Arial"/>
          <w:sz w:val="22"/>
          <w:szCs w:val="22"/>
        </w:rPr>
      </w:pPr>
      <w:r w:rsidRPr="00D66F08">
        <w:rPr>
          <w:rFonts w:ascii="Arial" w:hAnsi="Arial" w:cs="Arial"/>
          <w:sz w:val="22"/>
          <w:szCs w:val="22"/>
        </w:rPr>
        <w:t>maxRange - end range</w:t>
      </w:r>
    </w:p>
    <w:p w14:paraId="409F03EA" w14:textId="77777777" w:rsidR="00276349" w:rsidRPr="00D66F08" w:rsidRDefault="00276349" w:rsidP="00392FE6">
      <w:pPr>
        <w:pStyle w:val="ListParagraph"/>
        <w:numPr>
          <w:ilvl w:val="0"/>
          <w:numId w:val="49"/>
        </w:numPr>
        <w:rPr>
          <w:rFonts w:ascii="Arial" w:hAnsi="Arial" w:cs="Arial"/>
          <w:sz w:val="22"/>
          <w:szCs w:val="22"/>
        </w:rPr>
      </w:pPr>
      <w:r w:rsidRPr="00D66F08">
        <w:rPr>
          <w:rFonts w:ascii="Arial" w:hAnsi="Arial" w:cs="Arial"/>
          <w:sz w:val="22"/>
          <w:szCs w:val="22"/>
        </w:rPr>
        <w:t>SuccessRate - detection success rate (in percentage)</w:t>
      </w:r>
    </w:p>
    <w:p w14:paraId="4C5FCFD1" w14:textId="0EBEF8BB" w:rsidR="00276349" w:rsidRPr="00D66F08" w:rsidRDefault="00276349" w:rsidP="00392FE6">
      <w:pPr>
        <w:pStyle w:val="ListParagraph"/>
        <w:numPr>
          <w:ilvl w:val="0"/>
          <w:numId w:val="49"/>
        </w:numPr>
        <w:rPr>
          <w:rFonts w:ascii="Arial" w:hAnsi="Arial" w:cs="Arial"/>
          <w:sz w:val="22"/>
          <w:szCs w:val="22"/>
        </w:rPr>
      </w:pPr>
      <w:r w:rsidRPr="00D66F08">
        <w:rPr>
          <w:rFonts w:ascii="Arial" w:hAnsi="Arial" w:cs="Arial"/>
          <w:sz w:val="22"/>
          <w:szCs w:val="22"/>
        </w:rPr>
        <w:t>FailureRate – detection failure rate (in percentage)</w:t>
      </w:r>
    </w:p>
    <w:sectPr w:rsidR="00276349" w:rsidRPr="00D66F08">
      <w:footerReference w:type="default" r:id="rId33"/>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ACF76" w14:textId="77777777" w:rsidR="00482F72" w:rsidRDefault="00482F72">
      <w:pPr>
        <w:spacing w:after="0" w:line="240" w:lineRule="auto"/>
      </w:pPr>
      <w:r>
        <w:separator/>
      </w:r>
    </w:p>
  </w:endnote>
  <w:endnote w:type="continuationSeparator" w:id="0">
    <w:p w14:paraId="36750197" w14:textId="77777777" w:rsidR="00482F72" w:rsidRDefault="00482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iberation Serif">
    <w:altName w:val="Times New Roman"/>
    <w:charset w:val="00"/>
    <w:family w:val="roman"/>
    <w:pitch w:val="variable"/>
  </w:font>
  <w:font w:name="Noto Sans CJK SC">
    <w:charset w:val="00"/>
    <w:family w:val="auto"/>
    <w:pitch w:val="variable"/>
  </w:font>
  <w:font w:name="Lohit Devanaga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92775" w14:textId="77777777" w:rsidR="001E042A" w:rsidRDefault="001E042A" w:rsidP="001E042A">
    <w:pPr>
      <w:pStyle w:val="Footer"/>
    </w:pPr>
    <w:r w:rsidRPr="001E042A">
      <w:fldChar w:fldCharType="begin"/>
    </w:r>
    <w:r w:rsidRPr="001E042A">
      <w:instrText xml:space="preserve"> PAGE   \* MERGEFORMAT </w:instrText>
    </w:r>
    <w:r w:rsidRPr="001E042A">
      <w:fldChar w:fldCharType="separate"/>
    </w:r>
    <w:r w:rsidR="00D57E3E">
      <w:t>1</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E5898" w14:textId="77777777" w:rsidR="00482F72" w:rsidRDefault="00482F72">
      <w:pPr>
        <w:spacing w:after="0" w:line="240" w:lineRule="auto"/>
      </w:pPr>
      <w:r>
        <w:separator/>
      </w:r>
    </w:p>
  </w:footnote>
  <w:footnote w:type="continuationSeparator" w:id="0">
    <w:p w14:paraId="74868C76" w14:textId="77777777" w:rsidR="00482F72" w:rsidRDefault="00482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55pt;height:11.55pt" o:bullet="t">
        <v:imagedata r:id="rId1" o:title="mso3CF2"/>
      </v:shape>
    </w:pict>
  </w:numPicBullet>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144B4"/>
    <w:multiLevelType w:val="hybridMultilevel"/>
    <w:tmpl w:val="CC36E9A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01356B98"/>
    <w:multiLevelType w:val="hybridMultilevel"/>
    <w:tmpl w:val="0D282BE0"/>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4C3687"/>
    <w:multiLevelType w:val="hybridMultilevel"/>
    <w:tmpl w:val="34502C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0ABF74B2"/>
    <w:multiLevelType w:val="hybridMultilevel"/>
    <w:tmpl w:val="3822F3AA"/>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C1F33EB"/>
    <w:multiLevelType w:val="hybridMultilevel"/>
    <w:tmpl w:val="D99029A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0E6A3008"/>
    <w:multiLevelType w:val="hybridMultilevel"/>
    <w:tmpl w:val="C23627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3DA3596"/>
    <w:multiLevelType w:val="hybridMultilevel"/>
    <w:tmpl w:val="0D665A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13E14372"/>
    <w:multiLevelType w:val="multilevel"/>
    <w:tmpl w:val="6120A68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14FA7B65"/>
    <w:multiLevelType w:val="multilevel"/>
    <w:tmpl w:val="6C7AEBE8"/>
    <w:lvl w:ilvl="0">
      <w:start w:val="1"/>
      <w:numFmt w:val="decimal"/>
      <w:lvlText w:val="%1."/>
      <w:lvlJc w:val="left"/>
      <w:pPr>
        <w:tabs>
          <w:tab w:val="num" w:pos="360"/>
        </w:tabs>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8C85B67"/>
    <w:multiLevelType w:val="hybridMultilevel"/>
    <w:tmpl w:val="6AB4E5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A3E029B"/>
    <w:multiLevelType w:val="hybridMultilevel"/>
    <w:tmpl w:val="551C7E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20545D4D"/>
    <w:multiLevelType w:val="hybridMultilevel"/>
    <w:tmpl w:val="599AD5C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3" w15:restartNumberingAfterBreak="0">
    <w:nsid w:val="22E8549D"/>
    <w:multiLevelType w:val="hybridMultilevel"/>
    <w:tmpl w:val="AFA4D194"/>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B1914AD"/>
    <w:multiLevelType w:val="hybridMultilevel"/>
    <w:tmpl w:val="ECB69504"/>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F8E2987"/>
    <w:multiLevelType w:val="hybridMultilevel"/>
    <w:tmpl w:val="B0B8F64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2FE93072"/>
    <w:multiLevelType w:val="hybridMultilevel"/>
    <w:tmpl w:val="A3349F9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3DF93913"/>
    <w:multiLevelType w:val="hybridMultilevel"/>
    <w:tmpl w:val="82C2E9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F4E463B"/>
    <w:multiLevelType w:val="hybridMultilevel"/>
    <w:tmpl w:val="2C042046"/>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406B7951"/>
    <w:multiLevelType w:val="hybridMultilevel"/>
    <w:tmpl w:val="D236F1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15:restartNumberingAfterBreak="0">
    <w:nsid w:val="4A7E0B1C"/>
    <w:multiLevelType w:val="hybridMultilevel"/>
    <w:tmpl w:val="D138E5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E171D55"/>
    <w:multiLevelType w:val="hybridMultilevel"/>
    <w:tmpl w:val="FF808560"/>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33" w15:restartNumberingAfterBreak="0">
    <w:nsid w:val="52676D33"/>
    <w:multiLevelType w:val="hybridMultilevel"/>
    <w:tmpl w:val="FAB6BC0E"/>
    <w:lvl w:ilvl="0" w:tplc="40090007">
      <w:start w:val="1"/>
      <w:numFmt w:val="bullet"/>
      <w:lvlText w:val=""/>
      <w:lvlPicBulletId w:val="0"/>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6105D3A"/>
    <w:multiLevelType w:val="hybridMultilevel"/>
    <w:tmpl w:val="629098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87F429D"/>
    <w:multiLevelType w:val="hybridMultilevel"/>
    <w:tmpl w:val="71148E14"/>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92A758B"/>
    <w:multiLevelType w:val="hybridMultilevel"/>
    <w:tmpl w:val="2B825DC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5B256E76"/>
    <w:multiLevelType w:val="hybridMultilevel"/>
    <w:tmpl w:val="02FCE35A"/>
    <w:lvl w:ilvl="0" w:tplc="40090007">
      <w:start w:val="1"/>
      <w:numFmt w:val="bullet"/>
      <w:lvlText w:val=""/>
      <w:lvlPicBulletId w:val="0"/>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5C1859A8"/>
    <w:multiLevelType w:val="hybridMultilevel"/>
    <w:tmpl w:val="F53229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06D7CBC"/>
    <w:multiLevelType w:val="hybridMultilevel"/>
    <w:tmpl w:val="3D22B1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41" w15:restartNumberingAfterBreak="0">
    <w:nsid w:val="683F798B"/>
    <w:multiLevelType w:val="hybridMultilevel"/>
    <w:tmpl w:val="297A964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6CE6708D"/>
    <w:multiLevelType w:val="multilevel"/>
    <w:tmpl w:val="499A1F3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15:restartNumberingAfterBreak="0">
    <w:nsid w:val="6DD421DA"/>
    <w:multiLevelType w:val="hybridMultilevel"/>
    <w:tmpl w:val="BC2A30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8E53942"/>
    <w:multiLevelType w:val="hybridMultilevel"/>
    <w:tmpl w:val="BFB066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5" w15:restartNumberingAfterBreak="0">
    <w:nsid w:val="7B9C6147"/>
    <w:multiLevelType w:val="hybridMultilevel"/>
    <w:tmpl w:val="50A66D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6" w15:restartNumberingAfterBreak="0">
    <w:nsid w:val="7DF62A05"/>
    <w:multiLevelType w:val="hybridMultilevel"/>
    <w:tmpl w:val="661EFDB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9"/>
  </w:num>
  <w:num w:numId="2">
    <w:abstractNumId w:val="40"/>
  </w:num>
  <w:num w:numId="3">
    <w:abstractNumId w:val="40"/>
    <w:lvlOverride w:ilvl="0">
      <w:startOverride w:val="1"/>
    </w:lvlOverride>
  </w:num>
  <w:num w:numId="4">
    <w:abstractNumId w:val="12"/>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num>
  <w:num w:numId="16">
    <w:abstractNumId w:val="39"/>
  </w:num>
  <w:num w:numId="17">
    <w:abstractNumId w:val="43"/>
  </w:num>
  <w:num w:numId="18">
    <w:abstractNumId w:val="38"/>
  </w:num>
  <w:num w:numId="1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num>
  <w:num w:numId="21">
    <w:abstractNumId w:val="30"/>
  </w:num>
  <w:num w:numId="22">
    <w:abstractNumId w:val="37"/>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34"/>
  </w:num>
  <w:num w:numId="26">
    <w:abstractNumId w:val="24"/>
  </w:num>
  <w:num w:numId="27">
    <w:abstractNumId w:val="14"/>
  </w:num>
  <w:num w:numId="28">
    <w:abstractNumId w:val="35"/>
  </w:num>
  <w:num w:numId="29">
    <w:abstractNumId w:val="33"/>
  </w:num>
  <w:num w:numId="30">
    <w:abstractNumId w:val="23"/>
  </w:num>
  <w:num w:numId="31">
    <w:abstractNumId w:val="16"/>
  </w:num>
  <w:num w:numId="32">
    <w:abstractNumId w:val="11"/>
  </w:num>
  <w:num w:numId="33">
    <w:abstractNumId w:val="46"/>
  </w:num>
  <w:num w:numId="34">
    <w:abstractNumId w:val="20"/>
  </w:num>
  <w:num w:numId="35">
    <w:abstractNumId w:val="15"/>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28"/>
    <w:lvlOverride w:ilvl="0">
      <w:startOverride w:val="1"/>
    </w:lvlOverride>
    <w:lvlOverride w:ilvl="1"/>
    <w:lvlOverride w:ilvl="2"/>
    <w:lvlOverride w:ilvl="3"/>
    <w:lvlOverride w:ilvl="4"/>
    <w:lvlOverride w:ilvl="5"/>
    <w:lvlOverride w:ilvl="6"/>
    <w:lvlOverride w:ilvl="7"/>
    <w:lvlOverride w:ilvl="8"/>
  </w:num>
  <w:num w:numId="42">
    <w:abstractNumId w:val="44"/>
  </w:num>
  <w:num w:numId="43">
    <w:abstractNumId w:val="12"/>
  </w:num>
  <w:num w:numId="44">
    <w:abstractNumId w:val="26"/>
  </w:num>
  <w:num w:numId="45">
    <w:abstractNumId w:val="36"/>
  </w:num>
  <w:num w:numId="46">
    <w:abstractNumId w:val="41"/>
  </w:num>
  <w:num w:numId="47">
    <w:abstractNumId w:val="10"/>
  </w:num>
  <w:num w:numId="48">
    <w:abstractNumId w:val="21"/>
  </w:num>
  <w:num w:numId="49">
    <w:abstractNumId w:val="13"/>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CFB"/>
    <w:rsid w:val="000423A6"/>
    <w:rsid w:val="000435A2"/>
    <w:rsid w:val="000452CC"/>
    <w:rsid w:val="00052025"/>
    <w:rsid w:val="000544C1"/>
    <w:rsid w:val="00060926"/>
    <w:rsid w:val="00066762"/>
    <w:rsid w:val="0007642D"/>
    <w:rsid w:val="00083B37"/>
    <w:rsid w:val="000A0612"/>
    <w:rsid w:val="000A52B6"/>
    <w:rsid w:val="000B475D"/>
    <w:rsid w:val="000B4E69"/>
    <w:rsid w:val="000C2859"/>
    <w:rsid w:val="000F71CE"/>
    <w:rsid w:val="00141813"/>
    <w:rsid w:val="001707F1"/>
    <w:rsid w:val="001821DD"/>
    <w:rsid w:val="001A728E"/>
    <w:rsid w:val="001B6150"/>
    <w:rsid w:val="001D1206"/>
    <w:rsid w:val="001E042A"/>
    <w:rsid w:val="001F386C"/>
    <w:rsid w:val="001F3B04"/>
    <w:rsid w:val="002078B2"/>
    <w:rsid w:val="00214135"/>
    <w:rsid w:val="00225505"/>
    <w:rsid w:val="0025736B"/>
    <w:rsid w:val="00270D2D"/>
    <w:rsid w:val="00276349"/>
    <w:rsid w:val="0029405C"/>
    <w:rsid w:val="002D22AA"/>
    <w:rsid w:val="002D49B0"/>
    <w:rsid w:val="002E3068"/>
    <w:rsid w:val="002F5AE9"/>
    <w:rsid w:val="003174E3"/>
    <w:rsid w:val="00325C6D"/>
    <w:rsid w:val="003312ED"/>
    <w:rsid w:val="00364E8D"/>
    <w:rsid w:val="003805B8"/>
    <w:rsid w:val="00392FE6"/>
    <w:rsid w:val="003F40AE"/>
    <w:rsid w:val="004003C3"/>
    <w:rsid w:val="004018C1"/>
    <w:rsid w:val="004727F4"/>
    <w:rsid w:val="004746BA"/>
    <w:rsid w:val="004758A1"/>
    <w:rsid w:val="00482F72"/>
    <w:rsid w:val="00486804"/>
    <w:rsid w:val="004A0A8D"/>
    <w:rsid w:val="004C088B"/>
    <w:rsid w:val="004D727F"/>
    <w:rsid w:val="00501009"/>
    <w:rsid w:val="00545DC7"/>
    <w:rsid w:val="00570844"/>
    <w:rsid w:val="00575B92"/>
    <w:rsid w:val="005A1754"/>
    <w:rsid w:val="005A3C57"/>
    <w:rsid w:val="005B5A7E"/>
    <w:rsid w:val="005C5CFB"/>
    <w:rsid w:val="005D4DC9"/>
    <w:rsid w:val="005F7999"/>
    <w:rsid w:val="0060741D"/>
    <w:rsid w:val="00626EDA"/>
    <w:rsid w:val="00635C2D"/>
    <w:rsid w:val="0066507A"/>
    <w:rsid w:val="00666AFB"/>
    <w:rsid w:val="00666CCB"/>
    <w:rsid w:val="00690041"/>
    <w:rsid w:val="006D1FF4"/>
    <w:rsid w:val="006D7FF8"/>
    <w:rsid w:val="006E0D49"/>
    <w:rsid w:val="007039B8"/>
    <w:rsid w:val="00704472"/>
    <w:rsid w:val="007121A6"/>
    <w:rsid w:val="00716D0F"/>
    <w:rsid w:val="00732794"/>
    <w:rsid w:val="00754EDA"/>
    <w:rsid w:val="0077175C"/>
    <w:rsid w:val="007844C5"/>
    <w:rsid w:val="00791457"/>
    <w:rsid w:val="007B40D9"/>
    <w:rsid w:val="007D410F"/>
    <w:rsid w:val="007E0C10"/>
    <w:rsid w:val="007E2B00"/>
    <w:rsid w:val="007F372E"/>
    <w:rsid w:val="00815E56"/>
    <w:rsid w:val="008201F8"/>
    <w:rsid w:val="00831C49"/>
    <w:rsid w:val="00873A30"/>
    <w:rsid w:val="008A386F"/>
    <w:rsid w:val="008A62DE"/>
    <w:rsid w:val="008B3003"/>
    <w:rsid w:val="008D5E06"/>
    <w:rsid w:val="008D6D77"/>
    <w:rsid w:val="008D719E"/>
    <w:rsid w:val="008F1F7D"/>
    <w:rsid w:val="009027FB"/>
    <w:rsid w:val="00926A6F"/>
    <w:rsid w:val="009323DA"/>
    <w:rsid w:val="00954BFF"/>
    <w:rsid w:val="009F404D"/>
    <w:rsid w:val="00A21407"/>
    <w:rsid w:val="00A26573"/>
    <w:rsid w:val="00A35197"/>
    <w:rsid w:val="00A73C33"/>
    <w:rsid w:val="00A952B9"/>
    <w:rsid w:val="00AA316B"/>
    <w:rsid w:val="00AB5E23"/>
    <w:rsid w:val="00AC1367"/>
    <w:rsid w:val="00AE61C0"/>
    <w:rsid w:val="00AF75F2"/>
    <w:rsid w:val="00B010AB"/>
    <w:rsid w:val="00B13FDC"/>
    <w:rsid w:val="00B851C3"/>
    <w:rsid w:val="00BA2409"/>
    <w:rsid w:val="00BB0E5E"/>
    <w:rsid w:val="00BB220C"/>
    <w:rsid w:val="00BC1FD2"/>
    <w:rsid w:val="00BF0369"/>
    <w:rsid w:val="00C12D9F"/>
    <w:rsid w:val="00C168CB"/>
    <w:rsid w:val="00C50593"/>
    <w:rsid w:val="00C51914"/>
    <w:rsid w:val="00C62A4B"/>
    <w:rsid w:val="00C7284D"/>
    <w:rsid w:val="00C92C41"/>
    <w:rsid w:val="00CB4E76"/>
    <w:rsid w:val="00CF2B11"/>
    <w:rsid w:val="00D43A06"/>
    <w:rsid w:val="00D57E3E"/>
    <w:rsid w:val="00D643A9"/>
    <w:rsid w:val="00D65A58"/>
    <w:rsid w:val="00D66F08"/>
    <w:rsid w:val="00D678F5"/>
    <w:rsid w:val="00D94113"/>
    <w:rsid w:val="00D9794F"/>
    <w:rsid w:val="00DA03B7"/>
    <w:rsid w:val="00DA161F"/>
    <w:rsid w:val="00DA4B66"/>
    <w:rsid w:val="00DA5CCF"/>
    <w:rsid w:val="00DB24CB"/>
    <w:rsid w:val="00DC7314"/>
    <w:rsid w:val="00DD57C9"/>
    <w:rsid w:val="00DF5013"/>
    <w:rsid w:val="00E17843"/>
    <w:rsid w:val="00E266C9"/>
    <w:rsid w:val="00E363F9"/>
    <w:rsid w:val="00E7172E"/>
    <w:rsid w:val="00E9640A"/>
    <w:rsid w:val="00EA2D8D"/>
    <w:rsid w:val="00EF0BC4"/>
    <w:rsid w:val="00EF23D7"/>
    <w:rsid w:val="00F1586E"/>
    <w:rsid w:val="00F358DD"/>
    <w:rsid w:val="00F818E4"/>
    <w:rsid w:val="00F81F1D"/>
    <w:rsid w:val="00F9174A"/>
    <w:rsid w:val="00FA6648"/>
    <w:rsid w:val="00FC2022"/>
    <w:rsid w:val="00FF24AE"/>
    <w:rsid w:val="00FF4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6175A"/>
  <w15:chartTrackingRefBased/>
  <w15:docId w15:val="{CA8A6271-88A9-453F-84DA-DA59A6BAB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unhideWhenUsed/>
    <w:qFormat/>
    <w:rsid w:val="000544C1"/>
    <w:pPr>
      <w:ind w:left="720"/>
      <w:contextualSpacing/>
    </w:pPr>
  </w:style>
  <w:style w:type="paragraph" w:customStyle="1" w:styleId="Standard">
    <w:name w:val="Standard"/>
    <w:rsid w:val="00066762"/>
    <w:pPr>
      <w:suppressAutoHyphens/>
      <w:autoSpaceDN w:val="0"/>
      <w:spacing w:after="0" w:line="240" w:lineRule="auto"/>
    </w:pPr>
    <w:rPr>
      <w:rFonts w:ascii="Liberation Serif" w:eastAsia="Noto Sans CJK SC" w:hAnsi="Liberation Serif" w:cs="Lohit Devanagari"/>
      <w:color w:val="auto"/>
      <w:kern w:val="3"/>
      <w:sz w:val="24"/>
      <w:szCs w:val="24"/>
      <w:lang w:val="en-IN" w:eastAsia="zh-CN" w:bidi="hi-IN"/>
    </w:rPr>
  </w:style>
  <w:style w:type="character" w:styleId="UnresolvedMention">
    <w:name w:val="Unresolved Mention"/>
    <w:basedOn w:val="DefaultParagraphFont"/>
    <w:uiPriority w:val="99"/>
    <w:semiHidden/>
    <w:unhideWhenUsed/>
    <w:rsid w:val="000F71CE"/>
    <w:rPr>
      <w:color w:val="605E5C"/>
      <w:shd w:val="clear" w:color="auto" w:fill="E1DFDD"/>
    </w:rPr>
  </w:style>
  <w:style w:type="character" w:customStyle="1" w:styleId="hljs-attr">
    <w:name w:val="hljs-attr"/>
    <w:basedOn w:val="DefaultParagraphFont"/>
    <w:rsid w:val="00545DC7"/>
  </w:style>
  <w:style w:type="character" w:customStyle="1" w:styleId="hljs-string">
    <w:name w:val="hljs-string"/>
    <w:basedOn w:val="DefaultParagraphFont"/>
    <w:rsid w:val="00545DC7"/>
  </w:style>
  <w:style w:type="character" w:customStyle="1" w:styleId="hljs-number">
    <w:name w:val="hljs-number"/>
    <w:basedOn w:val="DefaultParagraphFont"/>
    <w:rsid w:val="00545D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96464">
      <w:bodyDiv w:val="1"/>
      <w:marLeft w:val="0"/>
      <w:marRight w:val="0"/>
      <w:marTop w:val="0"/>
      <w:marBottom w:val="0"/>
      <w:divBdr>
        <w:top w:val="none" w:sz="0" w:space="0" w:color="auto"/>
        <w:left w:val="none" w:sz="0" w:space="0" w:color="auto"/>
        <w:bottom w:val="none" w:sz="0" w:space="0" w:color="auto"/>
        <w:right w:val="none" w:sz="0" w:space="0" w:color="auto"/>
      </w:divBdr>
    </w:div>
    <w:div w:id="603465978">
      <w:bodyDiv w:val="1"/>
      <w:marLeft w:val="0"/>
      <w:marRight w:val="0"/>
      <w:marTop w:val="0"/>
      <w:marBottom w:val="0"/>
      <w:divBdr>
        <w:top w:val="none" w:sz="0" w:space="0" w:color="auto"/>
        <w:left w:val="none" w:sz="0" w:space="0" w:color="auto"/>
        <w:bottom w:val="none" w:sz="0" w:space="0" w:color="auto"/>
        <w:right w:val="none" w:sz="0" w:space="0" w:color="auto"/>
      </w:divBdr>
    </w:div>
    <w:div w:id="636030419">
      <w:bodyDiv w:val="1"/>
      <w:marLeft w:val="0"/>
      <w:marRight w:val="0"/>
      <w:marTop w:val="0"/>
      <w:marBottom w:val="0"/>
      <w:divBdr>
        <w:top w:val="none" w:sz="0" w:space="0" w:color="auto"/>
        <w:left w:val="none" w:sz="0" w:space="0" w:color="auto"/>
        <w:bottom w:val="none" w:sz="0" w:space="0" w:color="auto"/>
        <w:right w:val="none" w:sz="0" w:space="0" w:color="auto"/>
      </w:divBdr>
    </w:div>
    <w:div w:id="952055001">
      <w:bodyDiv w:val="1"/>
      <w:marLeft w:val="0"/>
      <w:marRight w:val="0"/>
      <w:marTop w:val="0"/>
      <w:marBottom w:val="0"/>
      <w:divBdr>
        <w:top w:val="none" w:sz="0" w:space="0" w:color="auto"/>
        <w:left w:val="none" w:sz="0" w:space="0" w:color="auto"/>
        <w:bottom w:val="none" w:sz="0" w:space="0" w:color="auto"/>
        <w:right w:val="none" w:sz="0" w:space="0" w:color="auto"/>
      </w:divBdr>
    </w:div>
    <w:div w:id="1512984713">
      <w:bodyDiv w:val="1"/>
      <w:marLeft w:val="0"/>
      <w:marRight w:val="0"/>
      <w:marTop w:val="0"/>
      <w:marBottom w:val="0"/>
      <w:divBdr>
        <w:top w:val="none" w:sz="0" w:space="0" w:color="auto"/>
        <w:left w:val="none" w:sz="0" w:space="0" w:color="auto"/>
        <w:bottom w:val="none" w:sz="0" w:space="0" w:color="auto"/>
        <w:right w:val="none" w:sz="0" w:space="0" w:color="auto"/>
      </w:divBdr>
    </w:div>
    <w:div w:id="211628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lgsvlsimulator.com/docs/vehicles-tab/"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mailto:rahulky890@gmail.com" TargetMode="Externa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lgsvlsimulator.com/docs/maps-tab/"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Pc\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Project scope report (Business Blue design)</Template>
  <TotalTime>4443</TotalTime>
  <Pages>17</Pages>
  <Words>1398</Words>
  <Characters>7970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MyPc</dc:creator>
  <cp:lastModifiedBy>MyPc</cp:lastModifiedBy>
  <cp:revision>148</cp:revision>
  <dcterms:created xsi:type="dcterms:W3CDTF">2021-03-08T08:31:00Z</dcterms:created>
  <dcterms:modified xsi:type="dcterms:W3CDTF">2021-03-18T21:26:00Z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