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5C4E2" w14:textId="61D0C7A0" w:rsidR="003312ED" w:rsidRDefault="0028565E" w:rsidP="0028565E">
      <w:pPr>
        <w:pStyle w:val="Title"/>
      </w:pPr>
      <w:r>
        <w:t xml:space="preserve">How </w:t>
      </w:r>
      <w:r w:rsidR="00625265">
        <w:t xml:space="preserve">to </w:t>
      </w:r>
      <w:r w:rsidR="00625265" w:rsidRPr="00625265">
        <w:t>Create</w:t>
      </w:r>
      <w:r w:rsidR="00625265">
        <w:t xml:space="preserve"> </w:t>
      </w:r>
      <w:r w:rsidR="00625265" w:rsidRPr="00625265">
        <w:t>Scene</w:t>
      </w:r>
      <w:r w:rsidR="00625265">
        <w:t>/</w:t>
      </w:r>
      <w:r w:rsidR="00625265" w:rsidRPr="00625265">
        <w:t>Map</w:t>
      </w:r>
      <w:r w:rsidR="00625265">
        <w:t xml:space="preserve"> </w:t>
      </w:r>
      <w:r w:rsidR="00625265" w:rsidRPr="00625265">
        <w:t>And</w:t>
      </w:r>
      <w:r w:rsidR="00625265">
        <w:t xml:space="preserve"> </w:t>
      </w:r>
      <w:r w:rsidR="00625265" w:rsidRPr="00625265">
        <w:t>Use</w:t>
      </w:r>
      <w:r w:rsidR="00625265">
        <w:t xml:space="preserve"> in lg simulator</w:t>
      </w:r>
    </w:p>
    <w:p w14:paraId="581AF474" w14:textId="77777777" w:rsidR="002F035E" w:rsidRPr="002F035E" w:rsidRDefault="002F035E" w:rsidP="002F035E"/>
    <w:p w14:paraId="359F1E97" w14:textId="530C0582" w:rsidR="0028565E" w:rsidRPr="00B87B5F" w:rsidRDefault="002F035E" w:rsidP="002F035E">
      <w:pPr>
        <w:rPr>
          <w:rFonts w:ascii="Arial" w:hAnsi="Arial" w:cs="Arial"/>
          <w:color w:val="000000" w:themeColor="text1"/>
          <w:sz w:val="22"/>
          <w:szCs w:val="22"/>
        </w:rPr>
      </w:pPr>
      <w:r w:rsidRPr="00B87B5F">
        <w:rPr>
          <w:rFonts w:ascii="Arial" w:hAnsi="Arial" w:cs="Arial"/>
          <w:color w:val="000000" w:themeColor="text1"/>
          <w:sz w:val="22"/>
          <w:szCs w:val="22"/>
        </w:rPr>
        <w:t xml:space="preserve">This document </w:t>
      </w:r>
      <w:r w:rsidR="0028565E" w:rsidRPr="00B87B5F">
        <w:rPr>
          <w:rFonts w:ascii="Arial" w:hAnsi="Arial" w:cs="Arial"/>
          <w:color w:val="000000" w:themeColor="text1"/>
          <w:sz w:val="22"/>
          <w:szCs w:val="22"/>
        </w:rPr>
        <w:t xml:space="preserve">provides you the information </w:t>
      </w:r>
      <w:r w:rsidR="00625265" w:rsidRPr="00B87B5F">
        <w:rPr>
          <w:rFonts w:ascii="Arial" w:hAnsi="Arial" w:cs="Arial"/>
          <w:color w:val="000000" w:themeColor="text1"/>
          <w:sz w:val="22"/>
          <w:szCs w:val="22"/>
        </w:rPr>
        <w:t>to create a map/scene file and how it can be use in lg simulator with</w:t>
      </w:r>
      <w:r w:rsidR="0028565E" w:rsidRPr="00B87B5F">
        <w:rPr>
          <w:rFonts w:ascii="Arial" w:hAnsi="Arial" w:cs="Arial"/>
          <w:color w:val="000000" w:themeColor="text1"/>
          <w:sz w:val="22"/>
          <w:szCs w:val="22"/>
        </w:rPr>
        <w:t xml:space="preserve"> PolyVerif framework</w:t>
      </w:r>
      <w:r w:rsidRPr="00B87B5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0F3C2073" w14:textId="23A6310E" w:rsidR="00D25DC3" w:rsidRPr="00B87B5F" w:rsidRDefault="00D25DC3" w:rsidP="002F035E">
      <w:pPr>
        <w:rPr>
          <w:rFonts w:ascii="Arial" w:hAnsi="Arial" w:cs="Arial"/>
          <w:color w:val="000000" w:themeColor="text1"/>
          <w:sz w:val="22"/>
          <w:szCs w:val="22"/>
        </w:rPr>
      </w:pPr>
      <w:r w:rsidRPr="00B87B5F">
        <w:rPr>
          <w:rFonts w:ascii="Arial" w:hAnsi="Arial" w:cs="Arial"/>
          <w:color w:val="000000" w:themeColor="text1"/>
          <w:sz w:val="22"/>
          <w:szCs w:val="22"/>
        </w:rPr>
        <w:t>Pre-requisite for creating the 3D scene/map for lg simulator-</w:t>
      </w:r>
    </w:p>
    <w:p w14:paraId="39B4BAD5" w14:textId="1B1568FD" w:rsidR="00D25DC3" w:rsidRPr="00B87B5F" w:rsidRDefault="00D25DC3" w:rsidP="00B87B5F">
      <w:pPr>
        <w:pStyle w:val="ListParagraph"/>
        <w:numPr>
          <w:ilvl w:val="0"/>
          <w:numId w:val="26"/>
        </w:numPr>
        <w:rPr>
          <w:rFonts w:ascii="Arial" w:hAnsi="Arial" w:cs="Arial"/>
          <w:color w:val="000000" w:themeColor="text1"/>
          <w:sz w:val="22"/>
          <w:szCs w:val="22"/>
        </w:rPr>
      </w:pPr>
      <w:r w:rsidRPr="00B87B5F">
        <w:rPr>
          <w:rFonts w:ascii="Arial" w:hAnsi="Arial" w:cs="Arial"/>
          <w:color w:val="000000" w:themeColor="text1"/>
          <w:sz w:val="22"/>
          <w:szCs w:val="22"/>
        </w:rPr>
        <w:t>Blender</w:t>
      </w:r>
      <w:r w:rsidR="009C260B" w:rsidRPr="00B87B5F">
        <w:rPr>
          <w:rFonts w:ascii="Arial" w:hAnsi="Arial" w:cs="Arial"/>
          <w:color w:val="000000" w:themeColor="text1"/>
          <w:sz w:val="22"/>
          <w:szCs w:val="22"/>
        </w:rPr>
        <w:t xml:space="preserve"> tool</w:t>
      </w:r>
    </w:p>
    <w:p w14:paraId="699BFDB6" w14:textId="177E65DD" w:rsidR="00D25DC3" w:rsidRPr="00B87B5F" w:rsidRDefault="00D25DC3" w:rsidP="00B87B5F">
      <w:pPr>
        <w:pStyle w:val="ListParagraph"/>
        <w:numPr>
          <w:ilvl w:val="0"/>
          <w:numId w:val="26"/>
        </w:numPr>
        <w:rPr>
          <w:rFonts w:ascii="Arial" w:hAnsi="Arial" w:cs="Arial"/>
          <w:color w:val="000000" w:themeColor="text1"/>
          <w:sz w:val="22"/>
          <w:szCs w:val="22"/>
        </w:rPr>
      </w:pPr>
      <w:r w:rsidRPr="00B87B5F">
        <w:rPr>
          <w:rFonts w:ascii="Arial" w:hAnsi="Arial" w:cs="Arial"/>
          <w:color w:val="000000" w:themeColor="text1"/>
          <w:sz w:val="22"/>
          <w:szCs w:val="22"/>
        </w:rPr>
        <w:t>Map box</w:t>
      </w:r>
      <w:r w:rsidR="009C260B" w:rsidRPr="00B87B5F">
        <w:rPr>
          <w:rFonts w:ascii="Arial" w:hAnsi="Arial" w:cs="Arial"/>
          <w:color w:val="000000" w:themeColor="text1"/>
          <w:sz w:val="22"/>
          <w:szCs w:val="22"/>
        </w:rPr>
        <w:t xml:space="preserve"> plugin</w:t>
      </w:r>
    </w:p>
    <w:p w14:paraId="43B03A18" w14:textId="671683E2" w:rsidR="00D25DC3" w:rsidRPr="00B87B5F" w:rsidRDefault="00D25DC3" w:rsidP="00B87B5F">
      <w:pPr>
        <w:pStyle w:val="ListParagraph"/>
        <w:numPr>
          <w:ilvl w:val="0"/>
          <w:numId w:val="26"/>
        </w:numPr>
        <w:rPr>
          <w:rFonts w:ascii="Arial" w:hAnsi="Arial" w:cs="Arial"/>
          <w:color w:val="000000" w:themeColor="text1"/>
          <w:sz w:val="22"/>
          <w:szCs w:val="22"/>
        </w:rPr>
      </w:pPr>
      <w:r w:rsidRPr="00B87B5F">
        <w:rPr>
          <w:rFonts w:ascii="Arial" w:hAnsi="Arial" w:cs="Arial"/>
          <w:color w:val="000000" w:themeColor="text1"/>
          <w:sz w:val="22"/>
          <w:szCs w:val="22"/>
        </w:rPr>
        <w:t>Unity</w:t>
      </w:r>
      <w:r w:rsidR="009C260B" w:rsidRPr="00B87B5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2136F76D" w14:textId="0A3F7271" w:rsidR="00D25DC3" w:rsidRPr="00B87B5F" w:rsidRDefault="00D25DC3" w:rsidP="00B87B5F">
      <w:pPr>
        <w:pStyle w:val="ListParagraph"/>
        <w:numPr>
          <w:ilvl w:val="0"/>
          <w:numId w:val="26"/>
        </w:numPr>
        <w:rPr>
          <w:rFonts w:ascii="Arial" w:hAnsi="Arial" w:cs="Arial"/>
          <w:color w:val="000000" w:themeColor="text1"/>
          <w:sz w:val="22"/>
          <w:szCs w:val="22"/>
        </w:rPr>
      </w:pPr>
      <w:r w:rsidRPr="00B87B5F">
        <w:rPr>
          <w:rFonts w:ascii="Arial" w:hAnsi="Arial" w:cs="Arial"/>
          <w:color w:val="000000" w:themeColor="text1"/>
          <w:sz w:val="22"/>
          <w:szCs w:val="22"/>
        </w:rPr>
        <w:t xml:space="preserve">Lg simulator </w:t>
      </w:r>
      <w:r w:rsidR="009C260B" w:rsidRPr="00B87B5F">
        <w:rPr>
          <w:rFonts w:ascii="Arial" w:hAnsi="Arial" w:cs="Arial"/>
          <w:color w:val="000000" w:themeColor="text1"/>
          <w:sz w:val="22"/>
          <w:szCs w:val="22"/>
        </w:rPr>
        <w:t>source code</w:t>
      </w:r>
    </w:p>
    <w:p w14:paraId="6A88867B" w14:textId="1E3E9FD2" w:rsidR="00214264" w:rsidRPr="00B87B5F" w:rsidRDefault="00D63F54" w:rsidP="00214264">
      <w:pPr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B87B5F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Map/Scene can be </w:t>
      </w:r>
      <w:r w:rsidR="00FF2352" w:rsidRPr="00B87B5F">
        <w:rPr>
          <w:rFonts w:ascii="Arial" w:hAnsi="Arial" w:cs="Arial"/>
          <w:b/>
          <w:bCs/>
          <w:color w:val="000000" w:themeColor="text1"/>
          <w:sz w:val="22"/>
          <w:szCs w:val="22"/>
        </w:rPr>
        <w:t>created</w:t>
      </w:r>
      <w:r w:rsidRPr="00B87B5F">
        <w:rPr>
          <w:rFonts w:ascii="Arial" w:hAnsi="Arial" w:cs="Arial"/>
          <w:b/>
          <w:bCs/>
          <w:color w:val="000000" w:themeColor="text1"/>
          <w:sz w:val="22"/>
          <w:szCs w:val="22"/>
        </w:rPr>
        <w:t xml:space="preserve"> by the below following steps-</w:t>
      </w:r>
    </w:p>
    <w:p w14:paraId="62AD9DF6" w14:textId="080CBC71" w:rsidR="00214264" w:rsidRPr="00F32433" w:rsidRDefault="00214264" w:rsidP="00F32433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32433">
        <w:rPr>
          <w:rFonts w:ascii="Arial" w:hAnsi="Arial" w:cs="Arial"/>
          <w:color w:val="000000" w:themeColor="text1"/>
          <w:sz w:val="22"/>
          <w:szCs w:val="22"/>
        </w:rPr>
        <w:t xml:space="preserve">Need to create the 3D model of the required city. You can use the below links for creating the 3D model using the Blender </w:t>
      </w:r>
      <w:r w:rsidR="004D34E1" w:rsidRPr="00F32433">
        <w:rPr>
          <w:rFonts w:ascii="Arial" w:hAnsi="Arial" w:cs="Arial"/>
          <w:color w:val="000000" w:themeColor="text1"/>
          <w:sz w:val="22"/>
          <w:szCs w:val="22"/>
        </w:rPr>
        <w:t xml:space="preserve">and map box </w:t>
      </w:r>
      <w:r w:rsidRPr="00F32433">
        <w:rPr>
          <w:rFonts w:ascii="Arial" w:hAnsi="Arial" w:cs="Arial"/>
          <w:color w:val="000000" w:themeColor="text1"/>
          <w:sz w:val="22"/>
          <w:szCs w:val="22"/>
        </w:rPr>
        <w:t>tool.</w:t>
      </w:r>
    </w:p>
    <w:p w14:paraId="56F1B180" w14:textId="4A17B375" w:rsidR="00214264" w:rsidRPr="00214264" w:rsidRDefault="00F834E5" w:rsidP="00F32433">
      <w:pPr>
        <w:ind w:left="720" w:firstLine="720"/>
        <w:rPr>
          <w:rFonts w:ascii="Arial" w:hAnsi="Arial" w:cs="Arial"/>
          <w:sz w:val="22"/>
          <w:szCs w:val="22"/>
        </w:rPr>
      </w:pPr>
      <w:hyperlink r:id="rId7" w:history="1">
        <w:r w:rsidR="00F32433" w:rsidRPr="00DC4A81">
          <w:rPr>
            <w:rStyle w:val="Hyperlink"/>
            <w:rFonts w:ascii="Arial" w:hAnsi="Arial" w:cs="Arial"/>
            <w:sz w:val="22"/>
            <w:szCs w:val="22"/>
          </w:rPr>
          <w:t>https://www.youtube.com/watch?v=Mj7Z1P2hUWk&amp;t=352s</w:t>
        </w:r>
      </w:hyperlink>
    </w:p>
    <w:p w14:paraId="7B40A68C" w14:textId="7141D2A7" w:rsidR="00214264" w:rsidRPr="00214264" w:rsidRDefault="00F834E5" w:rsidP="00F32433">
      <w:pPr>
        <w:ind w:left="720" w:firstLine="720"/>
        <w:rPr>
          <w:rFonts w:ascii="Arial" w:hAnsi="Arial" w:cs="Arial"/>
          <w:sz w:val="22"/>
          <w:szCs w:val="22"/>
        </w:rPr>
      </w:pPr>
      <w:hyperlink r:id="rId8" w:history="1">
        <w:r w:rsidR="00F32433" w:rsidRPr="00DC4A81">
          <w:rPr>
            <w:rStyle w:val="Hyperlink"/>
            <w:rFonts w:ascii="Arial" w:hAnsi="Arial" w:cs="Arial"/>
            <w:sz w:val="22"/>
            <w:szCs w:val="22"/>
          </w:rPr>
          <w:t>https://www.youtube.com/watch?v=NW_djQS_N8U</w:t>
        </w:r>
      </w:hyperlink>
    </w:p>
    <w:p w14:paraId="6942ADE4" w14:textId="333608E3" w:rsidR="00214264" w:rsidRPr="00F32433" w:rsidRDefault="00214264" w:rsidP="00F32433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32433">
        <w:rPr>
          <w:rFonts w:ascii="Arial" w:hAnsi="Arial" w:cs="Arial"/>
          <w:color w:val="000000" w:themeColor="text1"/>
          <w:sz w:val="22"/>
          <w:szCs w:val="22"/>
        </w:rPr>
        <w:t xml:space="preserve">Once the 3D model is prepared using the above tools, Export the scene </w:t>
      </w:r>
      <w:r w:rsidR="00F1555B" w:rsidRPr="00F32433">
        <w:rPr>
          <w:rFonts w:ascii="Arial" w:hAnsi="Arial" w:cs="Arial"/>
          <w:color w:val="000000" w:themeColor="text1"/>
          <w:sz w:val="22"/>
          <w:szCs w:val="22"/>
        </w:rPr>
        <w:t>in</w:t>
      </w:r>
      <w:r w:rsidR="00102539" w:rsidRPr="00F32433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D32281" w:rsidRPr="00F32433">
        <w:rPr>
          <w:rFonts w:ascii="Arial" w:hAnsi="Arial" w:cs="Arial"/>
          <w:color w:val="000000" w:themeColor="text1"/>
          <w:sz w:val="22"/>
          <w:szCs w:val="22"/>
        </w:rPr>
        <w:t xml:space="preserve">FBX </w:t>
      </w:r>
      <w:r w:rsidR="00102539" w:rsidRPr="00F32433">
        <w:rPr>
          <w:rFonts w:ascii="Arial" w:hAnsi="Arial" w:cs="Arial"/>
          <w:color w:val="000000" w:themeColor="text1"/>
          <w:sz w:val="22"/>
          <w:szCs w:val="22"/>
        </w:rPr>
        <w:t>.</w:t>
      </w:r>
      <w:r w:rsidR="00F1555B" w:rsidRPr="00F32433">
        <w:rPr>
          <w:rFonts w:ascii="Arial" w:hAnsi="Arial" w:cs="Arial"/>
          <w:color w:val="000000" w:themeColor="text1"/>
          <w:sz w:val="22"/>
          <w:szCs w:val="22"/>
        </w:rPr>
        <w:t>fbx</w:t>
      </w:r>
      <w:r w:rsidRPr="00F32433">
        <w:rPr>
          <w:rFonts w:ascii="Arial" w:hAnsi="Arial" w:cs="Arial"/>
          <w:color w:val="000000" w:themeColor="text1"/>
          <w:sz w:val="22"/>
          <w:szCs w:val="22"/>
        </w:rPr>
        <w:t xml:space="preserve"> format and save it to the any folder.</w:t>
      </w:r>
    </w:p>
    <w:p w14:paraId="00504711" w14:textId="206C0B9E" w:rsidR="00214264" w:rsidRPr="00F32433" w:rsidRDefault="00214264" w:rsidP="00F32433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32433">
        <w:rPr>
          <w:rFonts w:ascii="Arial" w:hAnsi="Arial" w:cs="Arial"/>
          <w:color w:val="000000" w:themeColor="text1"/>
          <w:sz w:val="22"/>
          <w:szCs w:val="22"/>
        </w:rPr>
        <w:t>Now open the LG Simulator project in Unity.</w:t>
      </w:r>
    </w:p>
    <w:p w14:paraId="71D0C80D" w14:textId="6367977E" w:rsidR="00214264" w:rsidRDefault="00F1555B" w:rsidP="00F32433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32433">
        <w:rPr>
          <w:rFonts w:ascii="Arial" w:hAnsi="Arial" w:cs="Arial"/>
          <w:color w:val="000000" w:themeColor="text1"/>
          <w:sz w:val="22"/>
          <w:szCs w:val="22"/>
        </w:rPr>
        <w:t xml:space="preserve">Create a new project and </w:t>
      </w:r>
      <w:r w:rsidR="00FF2352" w:rsidRPr="00F32433">
        <w:rPr>
          <w:rFonts w:ascii="Arial" w:hAnsi="Arial" w:cs="Arial"/>
          <w:color w:val="000000" w:themeColor="text1"/>
          <w:sz w:val="22"/>
          <w:szCs w:val="22"/>
        </w:rPr>
        <w:t>import</w:t>
      </w:r>
      <w:r w:rsidR="00214264" w:rsidRPr="00F32433">
        <w:rPr>
          <w:rFonts w:ascii="Arial" w:hAnsi="Arial" w:cs="Arial"/>
          <w:color w:val="000000" w:themeColor="text1"/>
          <w:sz w:val="22"/>
          <w:szCs w:val="22"/>
        </w:rPr>
        <w:t xml:space="preserve"> the </w:t>
      </w:r>
      <w:r w:rsidR="004313EA" w:rsidRPr="00F32433">
        <w:rPr>
          <w:rFonts w:ascii="Arial" w:hAnsi="Arial" w:cs="Arial"/>
          <w:color w:val="000000" w:themeColor="text1"/>
          <w:sz w:val="22"/>
          <w:szCs w:val="22"/>
        </w:rPr>
        <w:t xml:space="preserve">FBX </w:t>
      </w:r>
      <w:r w:rsidR="00214264" w:rsidRPr="00F32433">
        <w:rPr>
          <w:rFonts w:ascii="Arial" w:hAnsi="Arial" w:cs="Arial"/>
          <w:color w:val="000000" w:themeColor="text1"/>
          <w:sz w:val="22"/>
          <w:szCs w:val="22"/>
        </w:rPr>
        <w:t>.fbx file in the project</w:t>
      </w:r>
      <w:r w:rsidRPr="00F32433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182B9D35" w14:textId="2B594393" w:rsidR="007F2911" w:rsidRPr="00F32433" w:rsidRDefault="007F2911" w:rsidP="007F2911">
      <w:pPr>
        <w:pStyle w:val="ListParagraph"/>
        <w:rPr>
          <w:rFonts w:ascii="Arial" w:hAnsi="Arial" w:cs="Arial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A82388B" wp14:editId="004B9240">
            <wp:extent cx="5943600" cy="3343275"/>
            <wp:effectExtent l="0" t="0" r="0" b="952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0F03752-470D-499F-948E-1B6D488326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0F03752-470D-499F-948E-1B6D488326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261B" w14:textId="05F124B0" w:rsidR="00F1555B" w:rsidRPr="00F32433" w:rsidRDefault="00F1555B" w:rsidP="00F32433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32433">
        <w:rPr>
          <w:rFonts w:ascii="Arial" w:hAnsi="Arial" w:cs="Arial"/>
          <w:color w:val="000000" w:themeColor="text1"/>
          <w:sz w:val="22"/>
          <w:szCs w:val="22"/>
        </w:rPr>
        <w:lastRenderedPageBreak/>
        <w:t>Add SpwanInfo and map origin into the map.</w:t>
      </w:r>
      <w:r w:rsidR="00F463B3" w:rsidRPr="00F463B3">
        <w:rPr>
          <w:noProof/>
        </w:rPr>
        <w:t xml:space="preserve"> </w:t>
      </w:r>
    </w:p>
    <w:p w14:paraId="3634CB8C" w14:textId="2B915F0B" w:rsidR="007F2911" w:rsidRDefault="00214264" w:rsidP="007F2911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32433">
        <w:rPr>
          <w:rFonts w:ascii="Arial" w:hAnsi="Arial" w:cs="Arial"/>
          <w:color w:val="000000" w:themeColor="text1"/>
          <w:sz w:val="22"/>
          <w:szCs w:val="22"/>
        </w:rPr>
        <w:t>Annotate the lane, parking, building etc using the lg simulator annotation tool.</w:t>
      </w:r>
    </w:p>
    <w:p w14:paraId="4B911D00" w14:textId="0F191BF4" w:rsidR="007F2911" w:rsidRPr="007F2911" w:rsidRDefault="00F463B3" w:rsidP="007F2911">
      <w:pPr>
        <w:pStyle w:val="ListParagraph"/>
        <w:rPr>
          <w:rFonts w:ascii="Arial" w:hAnsi="Arial" w:cs="Arial"/>
          <w:color w:val="000000" w:themeColor="text1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73BB17" wp14:editId="26091772">
                <wp:simplePos x="0" y="0"/>
                <wp:positionH relativeFrom="column">
                  <wp:posOffset>2124074</wp:posOffset>
                </wp:positionH>
                <wp:positionV relativeFrom="paragraph">
                  <wp:posOffset>300355</wp:posOffset>
                </wp:positionV>
                <wp:extent cx="828675" cy="590550"/>
                <wp:effectExtent l="38100" t="38100" r="28575" b="57150"/>
                <wp:wrapNone/>
                <wp:docPr id="9" name="Straight Arrow Connector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11957E3-ABB2-4804-9A47-3DB95722A8EB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28675" cy="59055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6E5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67.25pt;margin-top:23.65pt;width:65.25pt;height:46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" strokecolor="red" strokeweight="6pt">
                <v:stroke endarrow="open" joinstyle="miter"/>
                <o:lock v:ext="edit" shapetype="f"/>
              </v:shape>
            </w:pict>
          </mc:Fallback>
        </mc:AlternateContent>
      </w:r>
      <w:r w:rsidR="00A0129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03C933" wp14:editId="7D6235BB">
                <wp:simplePos x="0" y="0"/>
                <wp:positionH relativeFrom="column">
                  <wp:posOffset>2962275</wp:posOffset>
                </wp:positionH>
                <wp:positionV relativeFrom="paragraph">
                  <wp:posOffset>5080</wp:posOffset>
                </wp:positionV>
                <wp:extent cx="3324225" cy="552450"/>
                <wp:effectExtent l="0" t="0" r="28575" b="19050"/>
                <wp:wrapNone/>
                <wp:docPr id="10" name="Rectangle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5149723-8939-484A-9415-F28AD18D8EC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603A3" w14:textId="77777777" w:rsidR="00A01296" w:rsidRPr="00A01296" w:rsidRDefault="00A01296" w:rsidP="00A01296">
                            <w:pPr>
                              <w:jc w:val="center"/>
                              <w:rPr>
                                <w:rFonts w:hAnsi="Arial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A01296">
                              <w:rPr>
                                <w:rFonts w:hAnsi="Arial"/>
                                <w:color w:val="000000" w:themeColor="dark1"/>
                                <w:kern w:val="24"/>
                                <w:sz w:val="20"/>
                                <w:szCs w:val="20"/>
                              </w:rPr>
                              <w:t>Annotate all the objects in Scene using the HD Map Annotation of simulator project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03C933" id="Rectangle 9" o:spid="_x0000_s1026" style="position:absolute;left:0;text-align:left;margin-left:233.25pt;margin-top:.4pt;width:261.75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14:paraId="449603A3" w14:textId="77777777" w:rsidR="00A01296" w:rsidRPr="00A01296" w:rsidRDefault="00A01296" w:rsidP="00A01296">
                      <w:pPr>
                        <w:jc w:val="center"/>
                        <w:rPr>
                          <w:rFonts w:hAnsi="Arial"/>
                          <w:color w:val="000000" w:themeColor="dark1"/>
                          <w:kern w:val="24"/>
                          <w:sz w:val="20"/>
                          <w:szCs w:val="20"/>
                        </w:rPr>
                      </w:pPr>
                      <w:r w:rsidRPr="00A01296">
                        <w:rPr>
                          <w:rFonts w:hAnsi="Arial"/>
                          <w:color w:val="000000" w:themeColor="dark1"/>
                          <w:kern w:val="24"/>
                          <w:sz w:val="20"/>
                          <w:szCs w:val="20"/>
                        </w:rPr>
                        <w:t>Annotate all the objects in Scene using the HD Map Annotation of simulator project</w:t>
                      </w:r>
                    </w:p>
                  </w:txbxContent>
                </v:textbox>
              </v:rect>
            </w:pict>
          </mc:Fallback>
        </mc:AlternateContent>
      </w:r>
      <w:r w:rsidR="00A0129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8D008" wp14:editId="30085EF8">
                <wp:simplePos x="0" y="0"/>
                <wp:positionH relativeFrom="column">
                  <wp:posOffset>609600</wp:posOffset>
                </wp:positionH>
                <wp:positionV relativeFrom="paragraph">
                  <wp:posOffset>919479</wp:posOffset>
                </wp:positionV>
                <wp:extent cx="2286000" cy="2676525"/>
                <wp:effectExtent l="19050" t="19050" r="19050" b="28575"/>
                <wp:wrapNone/>
                <wp:docPr id="19" name="Rectangle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ED137A91-BD37-4A70-82D9-60D41210D772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267652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lg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3C140" id="Rectangle 18" o:spid="_x0000_s1026" style="position:absolute;margin-left:48pt;margin-top:72.4pt;width:180pt;height:21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" filled="f" strokecolor="red" strokeweight="3pt">
                <v:stroke dashstyle="longDash" joinstyle="round"/>
              </v:rect>
            </w:pict>
          </mc:Fallback>
        </mc:AlternateContent>
      </w:r>
      <w:r w:rsidR="00A01296" w:rsidRPr="00A01296">
        <w:rPr>
          <w:noProof/>
        </w:rPr>
        <w:t xml:space="preserve"> </w:t>
      </w:r>
      <w:r w:rsidR="007F2911">
        <w:rPr>
          <w:noProof/>
        </w:rPr>
        <w:drawing>
          <wp:inline distT="0" distB="0" distL="0" distR="0" wp14:anchorId="47EF1B66" wp14:editId="70D9C6BD">
            <wp:extent cx="5943600" cy="4238625"/>
            <wp:effectExtent l="0" t="0" r="0" b="9525"/>
            <wp:docPr id="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0F03752-470D-499F-948E-1B6D488326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0F03752-470D-499F-948E-1B6D488326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D940" w14:textId="53556A53" w:rsidR="00A209B4" w:rsidRPr="00F32433" w:rsidRDefault="00613B9A" w:rsidP="00F32433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32433">
        <w:rPr>
          <w:rFonts w:ascii="Arial" w:hAnsi="Arial" w:cs="Arial"/>
          <w:color w:val="000000" w:themeColor="text1"/>
          <w:sz w:val="22"/>
          <w:szCs w:val="22"/>
        </w:rPr>
        <w:t>Build the scene.</w:t>
      </w:r>
      <w:r w:rsidR="006A03CF" w:rsidRPr="00F32433">
        <w:rPr>
          <w:rFonts w:ascii="Arial" w:hAnsi="Arial" w:cs="Arial"/>
          <w:color w:val="000000" w:themeColor="text1"/>
          <w:sz w:val="22"/>
          <w:szCs w:val="22"/>
        </w:rPr>
        <w:t xml:space="preserve"> Once the build is success it will create the 3D scene file with name of </w:t>
      </w:r>
      <w:r w:rsidR="006A03CF" w:rsidRPr="00F32433">
        <w:rPr>
          <w:rFonts w:ascii="Arial" w:hAnsi="Arial" w:cs="Arial"/>
          <w:b/>
          <w:bCs/>
          <w:color w:val="000000" w:themeColor="text1"/>
          <w:sz w:val="22"/>
          <w:szCs w:val="22"/>
        </w:rPr>
        <w:t>environment_&lt;project_name&gt;</w:t>
      </w:r>
      <w:r w:rsidR="00A209B4" w:rsidRPr="00F32433">
        <w:rPr>
          <w:rFonts w:ascii="Arial" w:hAnsi="Arial" w:cs="Arial"/>
          <w:b/>
          <w:bCs/>
          <w:color w:val="000000" w:themeColor="text1"/>
          <w:sz w:val="22"/>
          <w:szCs w:val="22"/>
        </w:rPr>
        <w:t>. i.e environment_TalTech</w:t>
      </w:r>
    </w:p>
    <w:p w14:paraId="5C23CE7C" w14:textId="204BF62A" w:rsidR="00613B9A" w:rsidRPr="00F32433" w:rsidRDefault="00613B9A" w:rsidP="00F32433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32433">
        <w:rPr>
          <w:rFonts w:ascii="Arial" w:hAnsi="Arial" w:cs="Arial"/>
          <w:color w:val="000000" w:themeColor="text1"/>
          <w:sz w:val="22"/>
          <w:szCs w:val="22"/>
        </w:rPr>
        <w:t>Now start the lg simulator, click on the web browser and enter localhost:8080.</w:t>
      </w:r>
    </w:p>
    <w:p w14:paraId="7A0EFAC9" w14:textId="144538EB" w:rsidR="00E7452E" w:rsidRPr="00EE0C86" w:rsidRDefault="00613B9A" w:rsidP="00EE0C86">
      <w:pPr>
        <w:pStyle w:val="ListParagraph"/>
        <w:numPr>
          <w:ilvl w:val="0"/>
          <w:numId w:val="27"/>
        </w:numPr>
        <w:rPr>
          <w:rFonts w:ascii="Arial" w:hAnsi="Arial" w:cs="Arial"/>
          <w:color w:val="000000" w:themeColor="text1"/>
          <w:sz w:val="22"/>
          <w:szCs w:val="22"/>
        </w:rPr>
      </w:pPr>
      <w:r w:rsidRPr="00F32433">
        <w:rPr>
          <w:rFonts w:ascii="Arial" w:hAnsi="Arial" w:cs="Arial"/>
          <w:color w:val="000000" w:themeColor="text1"/>
          <w:sz w:val="22"/>
          <w:szCs w:val="22"/>
        </w:rPr>
        <w:t>Now add the created scene in the simulation and test if it is working fine or not</w:t>
      </w:r>
      <w:r w:rsidR="00E7452E" w:rsidRPr="00F32433">
        <w:rPr>
          <w:rFonts w:ascii="Arial" w:hAnsi="Arial" w:cs="Arial"/>
          <w:color w:val="000000" w:themeColor="text1"/>
          <w:sz w:val="22"/>
          <w:szCs w:val="22"/>
        </w:rPr>
        <w:t>, below are the steps to add the scene/map in simulator.</w:t>
      </w:r>
    </w:p>
    <w:p w14:paraId="4C3D778D" w14:textId="5D2FED04" w:rsidR="00E7452E" w:rsidRPr="00EE0C86" w:rsidRDefault="00E7452E" w:rsidP="00EE0C86">
      <w:pPr>
        <w:ind w:left="360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EE0C86">
        <w:rPr>
          <w:rFonts w:ascii="Arial" w:hAnsi="Arial" w:cs="Arial"/>
          <w:b/>
          <w:bCs/>
          <w:color w:val="000000" w:themeColor="text1"/>
          <w:sz w:val="22"/>
          <w:szCs w:val="22"/>
        </w:rPr>
        <w:t>Steps to add the scene/map in lg simulator-</w:t>
      </w:r>
    </w:p>
    <w:p w14:paraId="65452ECA" w14:textId="77777777" w:rsidR="00E7452E" w:rsidRPr="00EE0C86" w:rsidRDefault="00E7452E" w:rsidP="00EE0C86">
      <w:pPr>
        <w:pStyle w:val="ListParagraph"/>
        <w:numPr>
          <w:ilvl w:val="0"/>
          <w:numId w:val="28"/>
        </w:numPr>
        <w:rPr>
          <w:rFonts w:ascii="Arial" w:hAnsi="Arial" w:cs="Arial"/>
          <w:color w:val="000000" w:themeColor="text1"/>
          <w:sz w:val="22"/>
          <w:szCs w:val="22"/>
        </w:rPr>
      </w:pPr>
      <w:r w:rsidRPr="00EE0C86">
        <w:rPr>
          <w:rFonts w:ascii="Arial" w:hAnsi="Arial" w:cs="Arial"/>
          <w:color w:val="000000" w:themeColor="text1"/>
          <w:sz w:val="22"/>
          <w:szCs w:val="22"/>
        </w:rPr>
        <w:t>Run Simulator using the below command</w:t>
      </w:r>
    </w:p>
    <w:p w14:paraId="2A20FB23" w14:textId="1263C891" w:rsidR="00E7452E" w:rsidRPr="00E7452E" w:rsidRDefault="00E7452E" w:rsidP="00EE0C86">
      <w:pPr>
        <w:ind w:left="360"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 w:rsidRPr="00E7452E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$ sudo ./lg_sim_06/</w:t>
      </w:r>
      <w:hyperlink r:id="rId10" w:history="1">
        <w:r w:rsidRPr="00E7452E">
          <w:rPr>
            <w:rFonts w:ascii="Consolas" w:eastAsia="Times New Roman" w:hAnsi="Consolas" w:cs="Courier New"/>
            <w:b/>
            <w:bCs/>
            <w:color w:val="000000" w:themeColor="text1"/>
            <w:sz w:val="20"/>
            <w:szCs w:val="20"/>
            <w:lang w:val="en-IN" w:eastAsia="en-IN"/>
          </w:rPr>
          <w:t>lgsvlsimulator-linux64-2020.06</w:t>
        </w:r>
      </w:hyperlink>
      <w:r w:rsidRPr="00E7452E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  <w:t>/simulator</w:t>
      </w:r>
    </w:p>
    <w:p w14:paraId="19122B3F" w14:textId="39682C62" w:rsidR="00E7452E" w:rsidRDefault="00E7452E" w:rsidP="00E7452E">
      <w:pPr>
        <w:ind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ascii="Consolas" w:eastAsia="Times New Roman" w:hAnsi="Consolas" w:cs="Courier New"/>
          <w:b/>
          <w:bCs/>
          <w:noProof/>
          <w:color w:val="000000" w:themeColor="text1"/>
          <w:sz w:val="20"/>
          <w:szCs w:val="20"/>
          <w:lang w:val="en-IN" w:eastAsia="en-IN"/>
        </w:rPr>
        <w:lastRenderedPageBreak/>
        <w:drawing>
          <wp:inline distT="0" distB="0" distL="0" distR="0" wp14:anchorId="77811B94" wp14:editId="2F0BE97D">
            <wp:extent cx="5120259" cy="28765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625" cy="28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7BF5" w14:textId="584F441D" w:rsidR="006A03CF" w:rsidRDefault="006A03CF" w:rsidP="00E7452E">
      <w:pPr>
        <w:ind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</w:p>
    <w:p w14:paraId="68E4ED4A" w14:textId="77777777" w:rsidR="006A03CF" w:rsidRPr="00215C0A" w:rsidRDefault="006A03CF" w:rsidP="00215C0A">
      <w:pPr>
        <w:pStyle w:val="ListParagraph"/>
        <w:numPr>
          <w:ilvl w:val="0"/>
          <w:numId w:val="28"/>
        </w:numPr>
        <w:rPr>
          <w:rFonts w:ascii="Arial" w:hAnsi="Arial" w:cs="Arial"/>
          <w:color w:val="000000" w:themeColor="text1"/>
          <w:sz w:val="22"/>
          <w:szCs w:val="22"/>
        </w:rPr>
      </w:pPr>
      <w:r w:rsidRPr="00215C0A">
        <w:rPr>
          <w:rFonts w:ascii="Arial" w:hAnsi="Arial" w:cs="Arial"/>
          <w:color w:val="000000" w:themeColor="text1"/>
          <w:sz w:val="22"/>
          <w:szCs w:val="22"/>
        </w:rPr>
        <w:t>Then click open browser or open any browser, enter localhost:8080 in address bar</w:t>
      </w:r>
    </w:p>
    <w:p w14:paraId="31701543" w14:textId="77777777" w:rsidR="006A03CF" w:rsidRPr="00EF68EC" w:rsidRDefault="006A03CF" w:rsidP="00CF4315">
      <w:pPr>
        <w:pStyle w:val="NormalWeb"/>
        <w:ind w:left="720"/>
        <w:rPr>
          <w:rFonts w:ascii="Arial" w:eastAsiaTheme="minorHAnsi" w:hAnsi="Arial" w:cs="Arial"/>
          <w:color w:val="000000" w:themeColor="text1"/>
          <w:sz w:val="22"/>
          <w:szCs w:val="22"/>
          <w:lang w:val="en-US" w:eastAsia="ja-JP"/>
        </w:rPr>
      </w:pPr>
      <w:r w:rsidRPr="00EA627D">
        <w:rPr>
          <w:rFonts w:asciiTheme="minorHAnsi" w:hAnsiTheme="minorHAnsi" w:cstheme="minorHAnsi"/>
          <w:b/>
          <w:bCs/>
          <w:sz w:val="22"/>
          <w:szCs w:val="22"/>
        </w:rPr>
        <w:t>Note:</w:t>
      </w:r>
      <w:r w:rsidRPr="007D7F10">
        <w:rPr>
          <w:rFonts w:asciiTheme="minorHAnsi" w:hAnsiTheme="minorHAnsi" w:cstheme="minorHAnsi"/>
          <w:sz w:val="22"/>
          <w:szCs w:val="22"/>
        </w:rPr>
        <w:t xml:space="preserve"> </w:t>
      </w:r>
      <w:r w:rsidRPr="00EF68EC">
        <w:rPr>
          <w:rFonts w:ascii="Arial" w:eastAsiaTheme="minorHAnsi" w:hAnsi="Arial" w:cs="Arial"/>
          <w:color w:val="000000" w:themeColor="text1"/>
          <w:sz w:val="22"/>
          <w:szCs w:val="22"/>
          <w:lang w:val="en-US" w:eastAsia="ja-JP"/>
        </w:rPr>
        <w:t>If it asked for any registration then register it and login with the same credential.</w:t>
      </w:r>
    </w:p>
    <w:p w14:paraId="33EC7BF7" w14:textId="77777777" w:rsidR="006A03CF" w:rsidRPr="00215C0A" w:rsidRDefault="006A03CF" w:rsidP="00215C0A">
      <w:pPr>
        <w:pStyle w:val="ListParagraph"/>
        <w:numPr>
          <w:ilvl w:val="0"/>
          <w:numId w:val="28"/>
        </w:numPr>
        <w:rPr>
          <w:rFonts w:ascii="Arial" w:hAnsi="Arial" w:cs="Arial"/>
          <w:color w:val="000000" w:themeColor="text1"/>
          <w:sz w:val="22"/>
          <w:szCs w:val="22"/>
        </w:rPr>
      </w:pPr>
      <w:r w:rsidRPr="00215C0A">
        <w:rPr>
          <w:rFonts w:ascii="Arial" w:hAnsi="Arial" w:cs="Arial"/>
          <w:color w:val="000000" w:themeColor="text1"/>
          <w:sz w:val="22"/>
          <w:szCs w:val="22"/>
        </w:rPr>
        <w:t>Once it is sign-in successfully, you will find the 4-tab in the left corner which are Maps, Vehicles, Clusters, Simulations.</w:t>
      </w:r>
    </w:p>
    <w:p w14:paraId="73F4EBC4" w14:textId="70CFD577" w:rsidR="006A03CF" w:rsidRDefault="006A03CF" w:rsidP="00E7452E">
      <w:pPr>
        <w:ind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CF5806B" wp14:editId="214C8A46">
            <wp:extent cx="5135245" cy="2929723"/>
            <wp:effectExtent l="0" t="0" r="825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335" cy="294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45A8A" w14:textId="77777777" w:rsidR="006A03CF" w:rsidRPr="00215C0A" w:rsidRDefault="006A03CF" w:rsidP="00215C0A">
      <w:pPr>
        <w:pStyle w:val="ListParagraph"/>
        <w:numPr>
          <w:ilvl w:val="0"/>
          <w:numId w:val="28"/>
        </w:numPr>
        <w:rPr>
          <w:rFonts w:ascii="Arial" w:hAnsi="Arial" w:cs="Arial"/>
          <w:color w:val="000000" w:themeColor="text1"/>
          <w:sz w:val="22"/>
          <w:szCs w:val="22"/>
        </w:rPr>
      </w:pPr>
      <w:r w:rsidRPr="00215C0A">
        <w:rPr>
          <w:rFonts w:ascii="Arial" w:hAnsi="Arial" w:cs="Arial"/>
          <w:color w:val="000000" w:themeColor="text1"/>
          <w:sz w:val="22"/>
          <w:szCs w:val="22"/>
        </w:rPr>
        <w:t>In the Maps tab, Add new map with the URL to an environment asset bundle or use below string to add the TalTech or any other map</w:t>
      </w:r>
    </w:p>
    <w:p w14:paraId="3F6C890C" w14:textId="77777777" w:rsidR="006A03CF" w:rsidRPr="00EA627D" w:rsidRDefault="006A03CF" w:rsidP="00215C0A">
      <w:pPr>
        <w:pStyle w:val="ListParagraph"/>
        <w:numPr>
          <w:ilvl w:val="2"/>
          <w:numId w:val="22"/>
        </w:numPr>
        <w:rPr>
          <w:rFonts w:ascii="Arial" w:hAnsi="Arial" w:cs="Arial"/>
          <w:color w:val="000000" w:themeColor="text1"/>
          <w:sz w:val="22"/>
          <w:szCs w:val="22"/>
        </w:rPr>
      </w:pPr>
      <w:r w:rsidRPr="007D7F10">
        <w:rPr>
          <w:rFonts w:eastAsia="Times New Roman" w:cstheme="minorHAnsi"/>
          <w:color w:val="auto"/>
          <w:sz w:val="22"/>
          <w:szCs w:val="22"/>
          <w:lang w:val="en-IN" w:eastAsia="en-IN"/>
        </w:rPr>
        <w:t>Name -</w:t>
      </w:r>
      <w:r w:rsidRPr="00DB2424">
        <w:rPr>
          <w:rFonts w:ascii="Arial" w:hAnsi="Arial" w:cs="Arial"/>
          <w:sz w:val="22"/>
          <w:szCs w:val="22"/>
        </w:rPr>
        <w:t xml:space="preserve"> </w:t>
      </w:r>
      <w:r w:rsidRPr="00EA627D">
        <w:rPr>
          <w:rFonts w:ascii="Arial" w:hAnsi="Arial" w:cs="Arial"/>
          <w:b/>
          <w:bCs/>
          <w:color w:val="000000" w:themeColor="text1"/>
          <w:sz w:val="22"/>
          <w:szCs w:val="22"/>
        </w:rPr>
        <w:t>TalTech</w:t>
      </w:r>
    </w:p>
    <w:p w14:paraId="41D2594A" w14:textId="77777777" w:rsidR="006A03CF" w:rsidRPr="00AD0AFC" w:rsidRDefault="006A03CF" w:rsidP="00215C0A">
      <w:pPr>
        <w:pStyle w:val="ListParagraph"/>
        <w:numPr>
          <w:ilvl w:val="2"/>
          <w:numId w:val="22"/>
        </w:numPr>
        <w:rPr>
          <w:rFonts w:ascii="Arial" w:hAnsi="Arial" w:cs="Arial"/>
          <w:b/>
          <w:bCs/>
          <w:sz w:val="22"/>
          <w:szCs w:val="22"/>
        </w:rPr>
      </w:pPr>
      <w:r w:rsidRPr="007D7F10">
        <w:rPr>
          <w:rFonts w:eastAsia="Times New Roman" w:cstheme="minorHAnsi"/>
          <w:color w:val="auto"/>
          <w:sz w:val="22"/>
          <w:szCs w:val="22"/>
          <w:lang w:val="en-IN" w:eastAsia="en-IN"/>
        </w:rPr>
        <w:lastRenderedPageBreak/>
        <w:t>Asset Bundle String-</w:t>
      </w:r>
      <w:r w:rsidRPr="00DB2424">
        <w:rPr>
          <w:rFonts w:ascii="Arial" w:hAnsi="Arial" w:cs="Arial"/>
          <w:sz w:val="22"/>
          <w:szCs w:val="22"/>
        </w:rPr>
        <w:t xml:space="preserve"> </w:t>
      </w:r>
      <w:hyperlink w:history="1">
        <w:r w:rsidRPr="00517F42">
          <w:rPr>
            <w:rStyle w:val="Hyperlink"/>
            <w:rFonts w:ascii="Arial" w:hAnsi="Arial" w:cs="Arial"/>
            <w:b/>
            <w:bCs/>
            <w:color w:val="000000" w:themeColor="text1"/>
            <w:sz w:val="22"/>
            <w:szCs w:val="22"/>
            <w:u w:val="none"/>
          </w:rPr>
          <w:t>https://&lt;path</w:t>
        </w:r>
      </w:hyperlink>
      <w:r w:rsidRPr="00517F42">
        <w:rPr>
          <w:rFonts w:ascii="Arial" w:hAnsi="Arial" w:cs="Arial"/>
          <w:b/>
          <w:bCs/>
          <w:color w:val="000000" w:themeColor="text1"/>
          <w:sz w:val="22"/>
          <w:szCs w:val="22"/>
        </w:rPr>
        <w:t>_of_the_TalTech_map_file &gt;/environment_TalTech</w:t>
      </w:r>
    </w:p>
    <w:p w14:paraId="12A4A3D3" w14:textId="7A53B5F8" w:rsidR="00E7452E" w:rsidRPr="00215C0A" w:rsidRDefault="006A03CF" w:rsidP="00215C0A">
      <w:pPr>
        <w:ind w:firstLine="720"/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273747A8" wp14:editId="0EC4C463">
            <wp:extent cx="5175607" cy="2952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35" cy="295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E77DA" w14:textId="3A959E10" w:rsidR="00620E2C" w:rsidRDefault="00F90CBC" w:rsidP="009826A4">
      <w:pPr>
        <w:pStyle w:val="ListParagraph"/>
        <w:numPr>
          <w:ilvl w:val="0"/>
          <w:numId w:val="28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20E2C">
        <w:rPr>
          <w:rFonts w:ascii="Arial" w:hAnsi="Arial" w:cs="Arial"/>
          <w:color w:val="000000" w:themeColor="text1"/>
          <w:sz w:val="22"/>
          <w:szCs w:val="22"/>
        </w:rPr>
        <w:t>Click on the Submit, once it is successfully imported it is ready to use in the simulation.</w:t>
      </w:r>
    </w:p>
    <w:p w14:paraId="18DDAD99" w14:textId="723CACE4" w:rsidR="009826A4" w:rsidRDefault="009826A4" w:rsidP="009826A4">
      <w:pPr>
        <w:pStyle w:val="ListParagraph"/>
        <w:numPr>
          <w:ilvl w:val="0"/>
          <w:numId w:val="28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Now add the build scene polyVerif framework list-</w:t>
      </w:r>
    </w:p>
    <w:p w14:paraId="6F6694C0" w14:textId="1F105283" w:rsidR="009826A4" w:rsidRDefault="009826A4" w:rsidP="009826A4">
      <w:pPr>
        <w:pStyle w:val="ListParagraph"/>
        <w:numPr>
          <w:ilvl w:val="1"/>
          <w:numId w:val="28"/>
        </w:numPr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 xml:space="preserve">Please open </w:t>
      </w:r>
      <w:r w:rsidRPr="009826A4">
        <w:rPr>
          <w:rFonts w:ascii="Arial" w:hAnsi="Arial" w:cs="Arial"/>
          <w:b/>
          <w:bCs/>
          <w:color w:val="000000" w:themeColor="text1"/>
          <w:sz w:val="22"/>
          <w:szCs w:val="22"/>
        </w:rPr>
        <w:t>adehome/Test_Case/scene.txt file</w:t>
      </w:r>
      <w:r>
        <w:rPr>
          <w:rFonts w:ascii="Arial" w:hAnsi="Arial" w:cs="Arial"/>
          <w:b/>
          <w:bCs/>
          <w:color w:val="000000" w:themeColor="text1"/>
          <w:sz w:val="22"/>
          <w:szCs w:val="22"/>
        </w:rPr>
        <w:t>.</w:t>
      </w:r>
    </w:p>
    <w:p w14:paraId="503A1F37" w14:textId="1AF63C0C" w:rsidR="009826A4" w:rsidRPr="009826A4" w:rsidRDefault="009826A4" w:rsidP="009826A4">
      <w:pPr>
        <w:pStyle w:val="ListParagraph"/>
        <w:numPr>
          <w:ilvl w:val="1"/>
          <w:numId w:val="28"/>
        </w:numPr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Add the generated scene (</w:t>
      </w:r>
      <w:r w:rsidR="00407F19">
        <w:rPr>
          <w:rFonts w:ascii="Arial" w:hAnsi="Arial" w:cs="Arial"/>
          <w:color w:val="000000" w:themeColor="text1"/>
          <w:sz w:val="22"/>
          <w:szCs w:val="22"/>
        </w:rPr>
        <w:t>i.e.,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7368DD">
        <w:rPr>
          <w:rFonts w:ascii="Arial" w:hAnsi="Arial" w:cs="Arial"/>
          <w:b/>
          <w:bCs/>
          <w:color w:val="000000" w:themeColor="text1"/>
          <w:sz w:val="22"/>
          <w:szCs w:val="22"/>
        </w:rPr>
        <w:t>TalTech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with the same name is mention</w:t>
      </w:r>
      <w:r w:rsidR="00B80B7D">
        <w:rPr>
          <w:rFonts w:ascii="Arial" w:hAnsi="Arial" w:cs="Arial"/>
          <w:color w:val="000000" w:themeColor="text1"/>
          <w:sz w:val="22"/>
          <w:szCs w:val="22"/>
        </w:rPr>
        <w:t>ed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in the Map Name filed of the above screenshot) in the end of the list and this list will be show in the polyVerif framework UI.</w:t>
      </w:r>
    </w:p>
    <w:p w14:paraId="2E8C396D" w14:textId="77777777" w:rsidR="009826A4" w:rsidRPr="009826A4" w:rsidRDefault="009826A4" w:rsidP="008E0E68">
      <w:pPr>
        <w:pStyle w:val="ListParagraph"/>
        <w:ind w:left="1800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sectPr w:rsidR="009826A4" w:rsidRPr="009826A4">
      <w:footerReference w:type="default" r:id="rId14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4B73D" w14:textId="77777777" w:rsidR="00F834E5" w:rsidRDefault="00F834E5">
      <w:pPr>
        <w:spacing w:after="0" w:line="240" w:lineRule="auto"/>
      </w:pPr>
      <w:r>
        <w:separator/>
      </w:r>
    </w:p>
  </w:endnote>
  <w:endnote w:type="continuationSeparator" w:id="0">
    <w:p w14:paraId="79929D1D" w14:textId="77777777" w:rsidR="00F834E5" w:rsidRDefault="00F83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92775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E015A" w14:textId="77777777" w:rsidR="00F834E5" w:rsidRDefault="00F834E5">
      <w:pPr>
        <w:spacing w:after="0" w:line="240" w:lineRule="auto"/>
      </w:pPr>
      <w:r>
        <w:separator/>
      </w:r>
    </w:p>
  </w:footnote>
  <w:footnote w:type="continuationSeparator" w:id="0">
    <w:p w14:paraId="773EE33B" w14:textId="77777777" w:rsidR="00F834E5" w:rsidRDefault="00F83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A623DA"/>
    <w:multiLevelType w:val="hybridMultilevel"/>
    <w:tmpl w:val="4A58A3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9B0A6B"/>
    <w:multiLevelType w:val="hybridMultilevel"/>
    <w:tmpl w:val="0E30B8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9012DD"/>
    <w:multiLevelType w:val="hybridMultilevel"/>
    <w:tmpl w:val="B5BEAC96"/>
    <w:lvl w:ilvl="0" w:tplc="34B4668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404040"/>
        <w:sz w:val="1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305191"/>
    <w:multiLevelType w:val="hybridMultilevel"/>
    <w:tmpl w:val="EE26D0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CF645B"/>
    <w:multiLevelType w:val="hybridMultilevel"/>
    <w:tmpl w:val="A2AAC17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6BD2F2E0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3E3B19"/>
    <w:multiLevelType w:val="hybridMultilevel"/>
    <w:tmpl w:val="07EC53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F87E3E"/>
    <w:multiLevelType w:val="hybridMultilevel"/>
    <w:tmpl w:val="CF105582"/>
    <w:lvl w:ilvl="0" w:tplc="34B4668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404040"/>
        <w:sz w:val="18"/>
      </w:rPr>
    </w:lvl>
    <w:lvl w:ilvl="1" w:tplc="D5FA89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1F4E79" w:themeColor="accent1" w:themeShade="80"/>
      </w:rPr>
    </w:lvl>
    <w:lvl w:ilvl="2" w:tplc="F780B0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1F4E79" w:themeColor="accent1" w:themeShade="80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6658BF"/>
    <w:multiLevelType w:val="hybridMultilevel"/>
    <w:tmpl w:val="AC20DF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20" w15:restartNumberingAfterBreak="0">
    <w:nsid w:val="53441325"/>
    <w:multiLevelType w:val="hybridMultilevel"/>
    <w:tmpl w:val="68CE19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855BC8"/>
    <w:multiLevelType w:val="hybridMultilevel"/>
    <w:tmpl w:val="944CAC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0579C3"/>
    <w:multiLevelType w:val="hybridMultilevel"/>
    <w:tmpl w:val="F24CF4F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24" w15:restartNumberingAfterBreak="0">
    <w:nsid w:val="72BA2519"/>
    <w:multiLevelType w:val="hybridMultilevel"/>
    <w:tmpl w:val="CFE4D9F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863381F"/>
    <w:multiLevelType w:val="hybridMultilevel"/>
    <w:tmpl w:val="9DF096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23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</w:num>
  <w:num w:numId="16">
    <w:abstractNumId w:val="24"/>
  </w:num>
  <w:num w:numId="17">
    <w:abstractNumId w:val="25"/>
  </w:num>
  <w:num w:numId="18">
    <w:abstractNumId w:val="11"/>
  </w:num>
  <w:num w:numId="19">
    <w:abstractNumId w:val="12"/>
  </w:num>
  <w:num w:numId="20">
    <w:abstractNumId w:val="16"/>
  </w:num>
  <w:num w:numId="21">
    <w:abstractNumId w:val="20"/>
  </w:num>
  <w:num w:numId="22">
    <w:abstractNumId w:val="13"/>
  </w:num>
  <w:num w:numId="23">
    <w:abstractNumId w:val="22"/>
  </w:num>
  <w:num w:numId="24">
    <w:abstractNumId w:val="18"/>
  </w:num>
  <w:num w:numId="25">
    <w:abstractNumId w:val="17"/>
  </w:num>
  <w:num w:numId="26">
    <w:abstractNumId w:val="14"/>
  </w:num>
  <w:num w:numId="27">
    <w:abstractNumId w:val="21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CFB"/>
    <w:rsid w:val="000222C5"/>
    <w:rsid w:val="00047E8D"/>
    <w:rsid w:val="00083B37"/>
    <w:rsid w:val="000A0612"/>
    <w:rsid w:val="000A6668"/>
    <w:rsid w:val="00102539"/>
    <w:rsid w:val="00110AC3"/>
    <w:rsid w:val="00110D84"/>
    <w:rsid w:val="00121885"/>
    <w:rsid w:val="00145F07"/>
    <w:rsid w:val="00180049"/>
    <w:rsid w:val="001957C7"/>
    <w:rsid w:val="001A728E"/>
    <w:rsid w:val="001E042A"/>
    <w:rsid w:val="00214264"/>
    <w:rsid w:val="00215C0A"/>
    <w:rsid w:val="00225505"/>
    <w:rsid w:val="00262F4D"/>
    <w:rsid w:val="0028565E"/>
    <w:rsid w:val="002A44F0"/>
    <w:rsid w:val="002B4B84"/>
    <w:rsid w:val="002F035E"/>
    <w:rsid w:val="003312ED"/>
    <w:rsid w:val="003706D5"/>
    <w:rsid w:val="00380B9A"/>
    <w:rsid w:val="003A179B"/>
    <w:rsid w:val="003F1F7E"/>
    <w:rsid w:val="004018C1"/>
    <w:rsid w:val="004064AA"/>
    <w:rsid w:val="00407F19"/>
    <w:rsid w:val="004120DA"/>
    <w:rsid w:val="00430471"/>
    <w:rsid w:val="004313EA"/>
    <w:rsid w:val="00466944"/>
    <w:rsid w:val="004727F4"/>
    <w:rsid w:val="004A0A8D"/>
    <w:rsid w:val="004D34E1"/>
    <w:rsid w:val="004D3711"/>
    <w:rsid w:val="004D51DC"/>
    <w:rsid w:val="004E11B1"/>
    <w:rsid w:val="004F0C1D"/>
    <w:rsid w:val="005719DE"/>
    <w:rsid w:val="00575B92"/>
    <w:rsid w:val="00597CD1"/>
    <w:rsid w:val="005A4B20"/>
    <w:rsid w:val="005C5CFB"/>
    <w:rsid w:val="005D4DC9"/>
    <w:rsid w:val="005E72E1"/>
    <w:rsid w:val="005F7999"/>
    <w:rsid w:val="00607726"/>
    <w:rsid w:val="00613B9A"/>
    <w:rsid w:val="006169F8"/>
    <w:rsid w:val="00617A44"/>
    <w:rsid w:val="00620E2C"/>
    <w:rsid w:val="00625265"/>
    <w:rsid w:val="00626EDA"/>
    <w:rsid w:val="006561E4"/>
    <w:rsid w:val="006A03CF"/>
    <w:rsid w:val="006A04E6"/>
    <w:rsid w:val="006A06B2"/>
    <w:rsid w:val="006D7FF8"/>
    <w:rsid w:val="006E2D67"/>
    <w:rsid w:val="00700AD0"/>
    <w:rsid w:val="00704472"/>
    <w:rsid w:val="007368DD"/>
    <w:rsid w:val="00776E52"/>
    <w:rsid w:val="00791457"/>
    <w:rsid w:val="007A6269"/>
    <w:rsid w:val="007B40D9"/>
    <w:rsid w:val="007F1C65"/>
    <w:rsid w:val="007F2911"/>
    <w:rsid w:val="007F372E"/>
    <w:rsid w:val="008116A1"/>
    <w:rsid w:val="008132C6"/>
    <w:rsid w:val="00815E56"/>
    <w:rsid w:val="00825A57"/>
    <w:rsid w:val="00826055"/>
    <w:rsid w:val="00826509"/>
    <w:rsid w:val="008319AE"/>
    <w:rsid w:val="0083497A"/>
    <w:rsid w:val="00855B35"/>
    <w:rsid w:val="008B0AED"/>
    <w:rsid w:val="008D2DB9"/>
    <w:rsid w:val="008D5E06"/>
    <w:rsid w:val="008D6831"/>
    <w:rsid w:val="008D6D77"/>
    <w:rsid w:val="008E0E68"/>
    <w:rsid w:val="008E735C"/>
    <w:rsid w:val="00915DC0"/>
    <w:rsid w:val="00954BFF"/>
    <w:rsid w:val="0095706A"/>
    <w:rsid w:val="009826A4"/>
    <w:rsid w:val="009B1E99"/>
    <w:rsid w:val="009B2C98"/>
    <w:rsid w:val="009C260B"/>
    <w:rsid w:val="009C54C6"/>
    <w:rsid w:val="00A01296"/>
    <w:rsid w:val="00A01572"/>
    <w:rsid w:val="00A209B4"/>
    <w:rsid w:val="00A57199"/>
    <w:rsid w:val="00A577DE"/>
    <w:rsid w:val="00A7449E"/>
    <w:rsid w:val="00AA316B"/>
    <w:rsid w:val="00AD0514"/>
    <w:rsid w:val="00AD5256"/>
    <w:rsid w:val="00B06AAF"/>
    <w:rsid w:val="00B07CD6"/>
    <w:rsid w:val="00B62F34"/>
    <w:rsid w:val="00B80B7D"/>
    <w:rsid w:val="00B87B5F"/>
    <w:rsid w:val="00BC1FD2"/>
    <w:rsid w:val="00BC25C8"/>
    <w:rsid w:val="00BD4E14"/>
    <w:rsid w:val="00BE7A05"/>
    <w:rsid w:val="00C06FEC"/>
    <w:rsid w:val="00C55FEC"/>
    <w:rsid w:val="00C92C41"/>
    <w:rsid w:val="00C953AA"/>
    <w:rsid w:val="00C959EC"/>
    <w:rsid w:val="00C962DF"/>
    <w:rsid w:val="00CF4315"/>
    <w:rsid w:val="00D224ED"/>
    <w:rsid w:val="00D25DC3"/>
    <w:rsid w:val="00D32281"/>
    <w:rsid w:val="00D41225"/>
    <w:rsid w:val="00D468F9"/>
    <w:rsid w:val="00D57E3E"/>
    <w:rsid w:val="00D63F54"/>
    <w:rsid w:val="00D71531"/>
    <w:rsid w:val="00D725C7"/>
    <w:rsid w:val="00D7264A"/>
    <w:rsid w:val="00DB24CB"/>
    <w:rsid w:val="00DF5013"/>
    <w:rsid w:val="00E20ADE"/>
    <w:rsid w:val="00E4617D"/>
    <w:rsid w:val="00E7452E"/>
    <w:rsid w:val="00E76DEC"/>
    <w:rsid w:val="00E9640A"/>
    <w:rsid w:val="00EA604D"/>
    <w:rsid w:val="00ED4DC3"/>
    <w:rsid w:val="00EE0C86"/>
    <w:rsid w:val="00EF68EC"/>
    <w:rsid w:val="00F03469"/>
    <w:rsid w:val="00F1555B"/>
    <w:rsid w:val="00F1586E"/>
    <w:rsid w:val="00F32433"/>
    <w:rsid w:val="00F463B3"/>
    <w:rsid w:val="00F834E5"/>
    <w:rsid w:val="00F90CBC"/>
    <w:rsid w:val="00FD4B83"/>
    <w:rsid w:val="00FE0B7C"/>
    <w:rsid w:val="00FF2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C6175A"/>
  <w15:chartTrackingRefBased/>
  <w15:docId w15:val="{CA8A6271-88A9-453F-84DA-DA59A6BAB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unhideWhenUsed/>
    <w:qFormat/>
    <w:rsid w:val="005719D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06A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74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NW_djQS_N8U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Mj7Z1P2hUWk&amp;t=352s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lgsvl/simulator/releases/download/2020.06/lgsvlsimulator-linux64-2020.06.z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yPc\AppData\Roaming\Microsoft\Templates\Project%20scope%20report%20(Business%20Blue%20design)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</Template>
  <TotalTime>6883</TotalTime>
  <Pages>4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MyPc</dc:creator>
  <cp:lastModifiedBy>MyPc</cp:lastModifiedBy>
  <cp:revision>201</cp:revision>
  <dcterms:created xsi:type="dcterms:W3CDTF">2021-03-08T08:31:00Z</dcterms:created>
  <dcterms:modified xsi:type="dcterms:W3CDTF">2021-07-26T09:30:00Z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