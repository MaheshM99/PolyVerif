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F012D" w14:textId="32EEE1FB" w:rsidR="003312ED" w:rsidRDefault="00DB2424">
      <w:pPr>
        <w:pStyle w:val="Title"/>
      </w:pPr>
      <w:r>
        <w:t>LG</w:t>
      </w:r>
      <w:r w:rsidR="00071336">
        <w:t>SVL</w:t>
      </w:r>
      <w:r>
        <w:t xml:space="preserve"> Simulator Setup</w:t>
      </w:r>
    </w:p>
    <w:p w14:paraId="5A7979FC" w14:textId="01499D54" w:rsidR="00287133" w:rsidRDefault="00287133" w:rsidP="00287133"/>
    <w:p w14:paraId="3AFF10C7" w14:textId="77777777" w:rsidR="008E235C" w:rsidRPr="007D7F10" w:rsidRDefault="00287133" w:rsidP="007D7F10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 xml:space="preserve">This document contains the information of Setup and Installation process </w:t>
      </w:r>
      <w:r w:rsidR="008E235C" w:rsidRPr="007D7F10">
        <w:rPr>
          <w:rFonts w:asciiTheme="minorHAnsi" w:hAnsiTheme="minorHAnsi" w:cstheme="minorHAnsi"/>
          <w:sz w:val="22"/>
          <w:szCs w:val="22"/>
        </w:rPr>
        <w:t>of</w:t>
      </w:r>
      <w:r w:rsidRPr="007D7F10">
        <w:rPr>
          <w:rFonts w:asciiTheme="minorHAnsi" w:hAnsiTheme="minorHAnsi" w:cstheme="minorHAnsi"/>
          <w:sz w:val="22"/>
          <w:szCs w:val="22"/>
        </w:rPr>
        <w:t xml:space="preserve"> the LG Simulator in Linux/Unix </w:t>
      </w:r>
    </w:p>
    <w:p w14:paraId="26AA57BC" w14:textId="3D681F39" w:rsidR="003312ED" w:rsidRDefault="00DB2424" w:rsidP="00D30BDC">
      <w:pPr>
        <w:pStyle w:val="Heading2"/>
        <w:numPr>
          <w:ilvl w:val="0"/>
          <w:numId w:val="0"/>
        </w:numPr>
        <w:ind w:left="360" w:hanging="360"/>
      </w:pPr>
      <w:r>
        <w:t>Lg</w:t>
      </w:r>
      <w:r w:rsidR="008E235C">
        <w:t>svl</w:t>
      </w:r>
      <w:r>
        <w:t>_Simulator</w:t>
      </w:r>
      <w:r w:rsidR="00A145FF">
        <w:t xml:space="preserve"> 2020.06</w:t>
      </w:r>
    </w:p>
    <w:p w14:paraId="79962EAA" w14:textId="3F3C9E73" w:rsidR="00B972D2" w:rsidRPr="00FF5E9D" w:rsidRDefault="00B972D2" w:rsidP="00FF5E9D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B972D2">
        <w:rPr>
          <w:rFonts w:asciiTheme="minorHAnsi" w:hAnsiTheme="minorHAnsi" w:cstheme="minorHAnsi"/>
          <w:sz w:val="22"/>
          <w:szCs w:val="22"/>
        </w:rPr>
        <w:t>Please download lgsvl simulator 2020.06 binary for linux64 from the below link -</w:t>
      </w:r>
      <w:hyperlink r:id="rId7" w:history="1">
        <w:r w:rsidR="00FF5E9D" w:rsidRPr="00581E85">
          <w:rPr>
            <w:rStyle w:val="Hyperlink"/>
          </w:rPr>
          <w:t>https://github.com/lgsvl/simulator/releases/tag/2020.06</w:t>
        </w:r>
      </w:hyperlink>
    </w:p>
    <w:p w14:paraId="274F3A09" w14:textId="217841BF" w:rsidR="00FF5E9D" w:rsidRDefault="00B972D2" w:rsidP="00FF5E9D">
      <w:pPr>
        <w:pStyle w:val="NormalWeb"/>
        <w:ind w:firstLine="720"/>
        <w:rPr>
          <w:rFonts w:asciiTheme="minorHAnsi" w:hAnsiTheme="minorHAnsi" w:cstheme="minorHAnsi"/>
          <w:sz w:val="22"/>
          <w:szCs w:val="22"/>
        </w:rPr>
      </w:pPr>
      <w:r w:rsidRPr="00B972D2">
        <w:rPr>
          <w:rFonts w:asciiTheme="minorHAnsi" w:hAnsiTheme="minorHAnsi" w:cstheme="minorHAnsi"/>
          <w:sz w:val="22"/>
          <w:szCs w:val="22"/>
        </w:rPr>
        <w:t>Once downloaded, copy</w:t>
      </w:r>
      <w:r w:rsidR="00FF5E9D">
        <w:rPr>
          <w:rFonts w:asciiTheme="minorHAnsi" w:hAnsiTheme="minorHAnsi" w:cstheme="minorHAnsi"/>
          <w:sz w:val="22"/>
          <w:szCs w:val="22"/>
        </w:rPr>
        <w:t>/replace lgsvl simulator</w:t>
      </w:r>
      <w:r w:rsidRPr="00B972D2">
        <w:rPr>
          <w:rFonts w:asciiTheme="minorHAnsi" w:hAnsiTheme="minorHAnsi" w:cstheme="minorHAnsi"/>
          <w:sz w:val="22"/>
          <w:szCs w:val="22"/>
        </w:rPr>
        <w:t xml:space="preserve"> to the </w:t>
      </w:r>
      <w:r w:rsidRPr="00AE5E93">
        <w:rPr>
          <w:rFonts w:asciiTheme="minorHAnsi" w:hAnsiTheme="minorHAnsi" w:cstheme="minorHAnsi"/>
          <w:b/>
          <w:bCs/>
          <w:sz w:val="22"/>
          <w:szCs w:val="22"/>
        </w:rPr>
        <w:t>adehome</w:t>
      </w:r>
      <w:r w:rsidR="00AE5E93" w:rsidRPr="00AE5E93">
        <w:rPr>
          <w:rFonts w:asciiTheme="minorHAnsi" w:hAnsiTheme="minorHAnsi" w:cstheme="minorHAnsi"/>
          <w:b/>
          <w:bCs/>
          <w:sz w:val="22"/>
          <w:szCs w:val="22"/>
        </w:rPr>
        <w:t>/lg_sim_06/</w:t>
      </w:r>
      <w:r w:rsidRPr="00B972D2">
        <w:rPr>
          <w:rFonts w:asciiTheme="minorHAnsi" w:hAnsiTheme="minorHAnsi" w:cstheme="minorHAnsi"/>
          <w:sz w:val="22"/>
          <w:szCs w:val="22"/>
        </w:rPr>
        <w:t xml:space="preserve"> directory</w:t>
      </w:r>
    </w:p>
    <w:p w14:paraId="693A1926" w14:textId="2C8F2A6F" w:rsidR="00227A68" w:rsidRDefault="00227A68" w:rsidP="00FF5E9D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</w:t>
      </w:r>
      <w:r w:rsidR="00FF5E9D" w:rsidRPr="00B972D2">
        <w:rPr>
          <w:rFonts w:asciiTheme="minorHAnsi" w:hAnsiTheme="minorHAnsi" w:cstheme="minorHAnsi"/>
          <w:sz w:val="22"/>
          <w:szCs w:val="22"/>
        </w:rPr>
        <w:t xml:space="preserve">f you want to use </w:t>
      </w:r>
      <w:r w:rsidR="00FF5E9D">
        <w:rPr>
          <w:rFonts w:asciiTheme="minorHAnsi" w:hAnsiTheme="minorHAnsi" w:cstheme="minorHAnsi"/>
          <w:sz w:val="22"/>
          <w:szCs w:val="22"/>
        </w:rPr>
        <w:t>our</w:t>
      </w:r>
      <w:r w:rsidR="00FF5E9D" w:rsidRPr="00B972D2">
        <w:rPr>
          <w:rFonts w:asciiTheme="minorHAnsi" w:hAnsiTheme="minorHAnsi" w:cstheme="minorHAnsi"/>
          <w:sz w:val="22"/>
          <w:szCs w:val="22"/>
        </w:rPr>
        <w:t xml:space="preserve"> modified lgsvl simulator then </w:t>
      </w:r>
      <w:r w:rsidR="00FF5E9D">
        <w:rPr>
          <w:rFonts w:asciiTheme="minorHAnsi" w:hAnsiTheme="minorHAnsi" w:cstheme="minorHAnsi"/>
          <w:sz w:val="22"/>
          <w:szCs w:val="22"/>
        </w:rPr>
        <w:t xml:space="preserve">you can find into the polyverification repo, below is the path mentioned </w:t>
      </w:r>
      <w:r>
        <w:rPr>
          <w:rFonts w:asciiTheme="minorHAnsi" w:hAnsiTheme="minorHAnsi" w:cstheme="minorHAnsi"/>
          <w:sz w:val="22"/>
          <w:szCs w:val="22"/>
        </w:rPr>
        <w:t>–</w:t>
      </w:r>
    </w:p>
    <w:p w14:paraId="28541D11" w14:textId="02C57F86" w:rsidR="00FF5E9D" w:rsidRPr="00227A68" w:rsidRDefault="00FF5E9D" w:rsidP="00227A68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227A68">
        <w:rPr>
          <w:rFonts w:asciiTheme="minorHAnsi" w:hAnsiTheme="minorHAnsi" w:cstheme="minorHAnsi"/>
          <w:b/>
          <w:bCs/>
          <w:sz w:val="22"/>
          <w:szCs w:val="22"/>
        </w:rPr>
        <w:t>adehome/lg_sim_06/lgsvlsimulator-linux64-2020.06</w:t>
      </w:r>
    </w:p>
    <w:p w14:paraId="5FAD47AA" w14:textId="77777777" w:rsidR="00B972D2" w:rsidRPr="00B972D2" w:rsidRDefault="00B972D2" w:rsidP="00B972D2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B972D2">
        <w:rPr>
          <w:rFonts w:asciiTheme="minorHAnsi" w:hAnsiTheme="minorHAnsi" w:cstheme="minorHAnsi"/>
          <w:sz w:val="22"/>
          <w:szCs w:val="22"/>
        </w:rPr>
        <w:t>Please follow the below steps-</w:t>
      </w:r>
    </w:p>
    <w:p w14:paraId="53D64F4E" w14:textId="0C2D82B4" w:rsidR="00B972D2" w:rsidRDefault="00B972D2" w:rsidP="00B972D2">
      <w:pP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 w:rsidRPr="00B972D2">
        <w:rPr>
          <w:b/>
          <w:bCs/>
          <w:color w:val="000000" w:themeColor="text1"/>
        </w:rPr>
        <w:tab/>
      </w:r>
      <w:r w:rsidRPr="00B972D2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$ cd adehome</w:t>
      </w:r>
    </w:p>
    <w:p w14:paraId="48FBFB2C" w14:textId="237EA8E7" w:rsidR="00B972D2" w:rsidRDefault="00B972D2" w:rsidP="00B972D2">
      <w:pP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ab/>
        <w:t>$ cd AutowareAuto</w:t>
      </w:r>
    </w:p>
    <w:p w14:paraId="33C47F49" w14:textId="1EF15CB0" w:rsidR="00B972D2" w:rsidRDefault="00B972D2" w:rsidP="00B972D2">
      <w:pP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ab/>
        <w:t>$ ade start</w:t>
      </w:r>
    </w:p>
    <w:p w14:paraId="2C7D9AC3" w14:textId="7DB11060" w:rsidR="00B972D2" w:rsidRDefault="00B972D2" w:rsidP="00B972D2">
      <w:pP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ab/>
        <w:t>$ ade enter</w:t>
      </w:r>
    </w:p>
    <w:p w14:paraId="0CCE2A8A" w14:textId="54B748F7" w:rsidR="00AE5E93" w:rsidRPr="007D7F10" w:rsidRDefault="00AE5E93" w:rsidP="007D7F1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>Ubuntu - Install Vulkan user space library</w:t>
      </w:r>
    </w:p>
    <w:p w14:paraId="77617791" w14:textId="7278FD0A" w:rsidR="00AE5E93" w:rsidRDefault="00B972D2" w:rsidP="00AE5E93">
      <w:pPr>
        <w:ind w:firstLine="720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$</w:t>
      </w:r>
      <w:r w:rsid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 xml:space="preserve"> </w:t>
      </w:r>
      <w:r w:rsidR="00AE5E93" w:rsidRP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sudo apt-get install libvulkan1</w:t>
      </w:r>
    </w:p>
    <w:p w14:paraId="269063D1" w14:textId="7E424F3F" w:rsidR="00AE5E93" w:rsidRPr="007D7F10" w:rsidRDefault="00AE5E93" w:rsidP="007D7F1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>Run Simulator using the below command</w:t>
      </w:r>
    </w:p>
    <w:p w14:paraId="5110C1D9" w14:textId="3E08BB51" w:rsidR="00AD0AFC" w:rsidRDefault="00AE5E93" w:rsidP="00AD0AFC">
      <w:pPr>
        <w:ind w:firstLine="720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 w:rsidRP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$ sudo ./</w:t>
      </w:r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lg_sim_06</w:t>
      </w:r>
      <w:r w:rsidRP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/</w:t>
      </w:r>
      <w:hyperlink r:id="rId8" w:history="1">
        <w:r w:rsidRPr="00AE5E93">
          <w:rPr>
            <w:rFonts w:ascii="Consolas" w:eastAsia="Times New Roman" w:hAnsi="Consolas" w:cs="Courier New"/>
            <w:b/>
            <w:bCs/>
            <w:color w:val="000000" w:themeColor="text1"/>
            <w:sz w:val="20"/>
            <w:szCs w:val="20"/>
            <w:lang w:val="en-IN" w:eastAsia="en-IN"/>
          </w:rPr>
          <w:t>lgsvlsimulator-linux64-2020.06</w:t>
        </w:r>
      </w:hyperlink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/</w:t>
      </w:r>
      <w:r w:rsidRP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simulator</w:t>
      </w:r>
    </w:p>
    <w:p w14:paraId="7006DBDA" w14:textId="56D8412C" w:rsidR="00AD0AFC" w:rsidRPr="00AE5E93" w:rsidRDefault="00AD0AFC" w:rsidP="00AD0AFC">
      <w:pPr>
        <w:ind w:firstLine="720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ascii="Consolas" w:eastAsia="Times New Roman" w:hAnsi="Consolas" w:cs="Courier New"/>
          <w:b/>
          <w:bCs/>
          <w:noProof/>
          <w:color w:val="000000" w:themeColor="text1"/>
          <w:sz w:val="20"/>
          <w:szCs w:val="20"/>
          <w:lang w:val="en-IN" w:eastAsia="en-IN"/>
        </w:rPr>
        <w:lastRenderedPageBreak/>
        <w:drawing>
          <wp:inline distT="0" distB="0" distL="0" distR="0" wp14:anchorId="2C38BA4C" wp14:editId="38F7A13A">
            <wp:extent cx="5120259" cy="28765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625" cy="28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A173" w14:textId="6D127024" w:rsidR="003F6F25" w:rsidRPr="007D7F10" w:rsidRDefault="00AE5E93" w:rsidP="007D7F1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>Then c</w:t>
      </w:r>
      <w:r w:rsidR="003F6F25" w:rsidRPr="007D7F10">
        <w:rPr>
          <w:rFonts w:asciiTheme="minorHAnsi" w:hAnsiTheme="minorHAnsi" w:cstheme="minorHAnsi"/>
          <w:sz w:val="22"/>
          <w:szCs w:val="22"/>
        </w:rPr>
        <w:t xml:space="preserve">lick </w:t>
      </w:r>
      <w:r w:rsidRPr="007D7F10">
        <w:rPr>
          <w:rFonts w:asciiTheme="minorHAnsi" w:hAnsiTheme="minorHAnsi" w:cstheme="minorHAnsi"/>
          <w:sz w:val="22"/>
          <w:szCs w:val="22"/>
        </w:rPr>
        <w:t>o</w:t>
      </w:r>
      <w:r w:rsidR="003F6F25" w:rsidRPr="007D7F10">
        <w:rPr>
          <w:rFonts w:asciiTheme="minorHAnsi" w:hAnsiTheme="minorHAnsi" w:cstheme="minorHAnsi"/>
          <w:sz w:val="22"/>
          <w:szCs w:val="22"/>
        </w:rPr>
        <w:t xml:space="preserve">pen </w:t>
      </w:r>
      <w:r w:rsidRPr="007D7F10">
        <w:rPr>
          <w:rFonts w:asciiTheme="minorHAnsi" w:hAnsiTheme="minorHAnsi" w:cstheme="minorHAnsi"/>
          <w:sz w:val="22"/>
          <w:szCs w:val="22"/>
        </w:rPr>
        <w:t>b</w:t>
      </w:r>
      <w:r w:rsidR="003F6F25" w:rsidRPr="007D7F10">
        <w:rPr>
          <w:rFonts w:asciiTheme="minorHAnsi" w:hAnsiTheme="minorHAnsi" w:cstheme="minorHAnsi"/>
          <w:sz w:val="22"/>
          <w:szCs w:val="22"/>
        </w:rPr>
        <w:t xml:space="preserve">rowser or </w:t>
      </w:r>
      <w:r w:rsidRPr="007D7F10">
        <w:rPr>
          <w:rFonts w:asciiTheme="minorHAnsi" w:hAnsiTheme="minorHAnsi" w:cstheme="minorHAnsi"/>
          <w:sz w:val="22"/>
          <w:szCs w:val="22"/>
        </w:rPr>
        <w:t>o</w:t>
      </w:r>
      <w:r w:rsidR="003F6F25" w:rsidRPr="007D7F10">
        <w:rPr>
          <w:rFonts w:asciiTheme="minorHAnsi" w:hAnsiTheme="minorHAnsi" w:cstheme="minorHAnsi"/>
          <w:sz w:val="22"/>
          <w:szCs w:val="22"/>
        </w:rPr>
        <w:t>pen any browser, enter localhost:8080 in address bar</w:t>
      </w:r>
    </w:p>
    <w:p w14:paraId="1C8C710D" w14:textId="0AEF407B" w:rsidR="003F6F25" w:rsidRPr="007D7F10" w:rsidRDefault="003F6F25" w:rsidP="00EA627D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EA627D">
        <w:rPr>
          <w:rFonts w:asciiTheme="minorHAnsi" w:hAnsiTheme="minorHAnsi" w:cstheme="minorHAnsi"/>
          <w:b/>
          <w:bCs/>
          <w:sz w:val="22"/>
          <w:szCs w:val="22"/>
        </w:rPr>
        <w:t>Note:</w:t>
      </w:r>
      <w:r w:rsidRPr="007D7F10">
        <w:rPr>
          <w:rFonts w:asciiTheme="minorHAnsi" w:hAnsiTheme="minorHAnsi" w:cstheme="minorHAnsi"/>
          <w:sz w:val="22"/>
          <w:szCs w:val="22"/>
        </w:rPr>
        <w:t xml:space="preserve"> If it asked for</w:t>
      </w:r>
      <w:r w:rsidR="00AE5E93" w:rsidRPr="007D7F10">
        <w:rPr>
          <w:rFonts w:asciiTheme="minorHAnsi" w:hAnsiTheme="minorHAnsi" w:cstheme="minorHAnsi"/>
          <w:sz w:val="22"/>
          <w:szCs w:val="22"/>
        </w:rPr>
        <w:t xml:space="preserve"> any</w:t>
      </w:r>
      <w:r w:rsidRPr="007D7F10">
        <w:rPr>
          <w:rFonts w:asciiTheme="minorHAnsi" w:hAnsiTheme="minorHAnsi" w:cstheme="minorHAnsi"/>
          <w:sz w:val="22"/>
          <w:szCs w:val="22"/>
        </w:rPr>
        <w:t xml:space="preserve"> </w:t>
      </w:r>
      <w:r w:rsidR="00AE5E93" w:rsidRPr="007D7F10">
        <w:rPr>
          <w:rFonts w:asciiTheme="minorHAnsi" w:hAnsiTheme="minorHAnsi" w:cstheme="minorHAnsi"/>
          <w:sz w:val="22"/>
          <w:szCs w:val="22"/>
        </w:rPr>
        <w:t>registration</w:t>
      </w:r>
      <w:r w:rsidRPr="007D7F10">
        <w:rPr>
          <w:rFonts w:asciiTheme="minorHAnsi" w:hAnsiTheme="minorHAnsi" w:cstheme="minorHAnsi"/>
          <w:sz w:val="22"/>
          <w:szCs w:val="22"/>
        </w:rPr>
        <w:t xml:space="preserve"> then register it and login with the same credential.</w:t>
      </w:r>
    </w:p>
    <w:p w14:paraId="03773598" w14:textId="53F17DCA" w:rsidR="00AD0AFC" w:rsidRDefault="003F6F25" w:rsidP="00AD0AFC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 xml:space="preserve">Once it is </w:t>
      </w:r>
      <w:r w:rsidR="00AE5E93" w:rsidRPr="007D7F10">
        <w:rPr>
          <w:rFonts w:asciiTheme="minorHAnsi" w:hAnsiTheme="minorHAnsi" w:cstheme="minorHAnsi"/>
          <w:sz w:val="22"/>
          <w:szCs w:val="22"/>
        </w:rPr>
        <w:t>sign-in</w:t>
      </w:r>
      <w:r w:rsidRPr="007D7F10">
        <w:rPr>
          <w:rFonts w:asciiTheme="minorHAnsi" w:hAnsiTheme="minorHAnsi" w:cstheme="minorHAnsi"/>
          <w:sz w:val="22"/>
          <w:szCs w:val="22"/>
        </w:rPr>
        <w:t xml:space="preserve"> successfully, you will find the 4-tab in the left corner which are Maps, Vehicles, Clusters, Simulations.</w:t>
      </w:r>
    </w:p>
    <w:p w14:paraId="7273A1EB" w14:textId="516818C7" w:rsidR="00AD0AFC" w:rsidRPr="00AD0AFC" w:rsidRDefault="00AD0AFC" w:rsidP="00AD0AF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7DC6DB0" wp14:editId="2BB632F1">
            <wp:extent cx="5135245" cy="2929723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335" cy="294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9D661" w14:textId="733B62BD" w:rsidR="00AD0AFC" w:rsidRPr="00AD0AFC" w:rsidRDefault="003F6F25" w:rsidP="00AD0AFC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>In the Maps tab, </w:t>
      </w:r>
      <w:r w:rsidRPr="00655151">
        <w:rPr>
          <w:rFonts w:asciiTheme="minorHAnsi" w:hAnsiTheme="minorHAnsi" w:cstheme="minorHAnsi"/>
          <w:b/>
          <w:bCs/>
          <w:sz w:val="22"/>
          <w:szCs w:val="22"/>
        </w:rPr>
        <w:t>Add new</w:t>
      </w:r>
      <w:r w:rsidRPr="007D7F10">
        <w:rPr>
          <w:rFonts w:asciiTheme="minorHAnsi" w:hAnsiTheme="minorHAnsi" w:cstheme="minorHAnsi"/>
          <w:sz w:val="22"/>
          <w:szCs w:val="22"/>
        </w:rPr>
        <w:t xml:space="preserve"> map with the URL to an environment asset bundle or use below string to add the </w:t>
      </w:r>
      <w:r w:rsidR="00653428" w:rsidRPr="007D7F10">
        <w:rPr>
          <w:rFonts w:asciiTheme="minorHAnsi" w:hAnsiTheme="minorHAnsi" w:cstheme="minorHAnsi"/>
          <w:sz w:val="22"/>
          <w:szCs w:val="22"/>
        </w:rPr>
        <w:t xml:space="preserve">TalTech or any </w:t>
      </w:r>
      <w:r w:rsidR="00517F42" w:rsidRPr="007D7F10">
        <w:rPr>
          <w:rFonts w:asciiTheme="minorHAnsi" w:hAnsiTheme="minorHAnsi" w:cstheme="minorHAnsi"/>
          <w:sz w:val="22"/>
          <w:szCs w:val="22"/>
        </w:rPr>
        <w:t>other m</w:t>
      </w:r>
      <w:r w:rsidRPr="007D7F10">
        <w:rPr>
          <w:rFonts w:asciiTheme="minorHAnsi" w:hAnsiTheme="minorHAnsi" w:cstheme="minorHAnsi"/>
          <w:sz w:val="22"/>
          <w:szCs w:val="22"/>
        </w:rPr>
        <w:t>ap</w:t>
      </w:r>
    </w:p>
    <w:p w14:paraId="32252DD9" w14:textId="255CBE34" w:rsidR="003F6F25" w:rsidRPr="00EA627D" w:rsidRDefault="003F6F25" w:rsidP="00517F42">
      <w:pPr>
        <w:pStyle w:val="ListParagraph"/>
        <w:numPr>
          <w:ilvl w:val="1"/>
          <w:numId w:val="17"/>
        </w:numPr>
        <w:rPr>
          <w:rFonts w:ascii="Arial" w:hAnsi="Arial" w:cs="Arial"/>
          <w:color w:val="000000" w:themeColor="text1"/>
          <w:sz w:val="22"/>
          <w:szCs w:val="22"/>
        </w:rPr>
      </w:pPr>
      <w:r w:rsidRPr="007D7F10">
        <w:rPr>
          <w:rFonts w:eastAsia="Times New Roman" w:cstheme="minorHAnsi"/>
          <w:color w:val="auto"/>
          <w:sz w:val="22"/>
          <w:szCs w:val="22"/>
          <w:lang w:val="en-IN" w:eastAsia="en-IN"/>
        </w:rPr>
        <w:t>Name -</w:t>
      </w:r>
      <w:r w:rsidRPr="00DB2424">
        <w:rPr>
          <w:rFonts w:ascii="Arial" w:hAnsi="Arial" w:cs="Arial"/>
          <w:sz w:val="22"/>
          <w:szCs w:val="22"/>
        </w:rPr>
        <w:t xml:space="preserve"> </w:t>
      </w:r>
      <w:r w:rsidR="00517F42"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>TalTech</w:t>
      </w:r>
    </w:p>
    <w:p w14:paraId="4E02A167" w14:textId="6DC3AF92" w:rsidR="00AD0AFC" w:rsidRPr="00AD0AFC" w:rsidRDefault="003F6F25" w:rsidP="00AD0AFC">
      <w:pPr>
        <w:pStyle w:val="ListParagraph"/>
        <w:numPr>
          <w:ilvl w:val="1"/>
          <w:numId w:val="17"/>
        </w:numPr>
        <w:rPr>
          <w:rFonts w:ascii="Arial" w:hAnsi="Arial" w:cs="Arial"/>
          <w:b/>
          <w:bCs/>
          <w:sz w:val="22"/>
          <w:szCs w:val="22"/>
        </w:rPr>
      </w:pPr>
      <w:r w:rsidRPr="007D7F10">
        <w:rPr>
          <w:rFonts w:eastAsia="Times New Roman" w:cstheme="minorHAnsi"/>
          <w:color w:val="auto"/>
          <w:sz w:val="22"/>
          <w:szCs w:val="22"/>
          <w:lang w:val="en-IN" w:eastAsia="en-IN"/>
        </w:rPr>
        <w:lastRenderedPageBreak/>
        <w:t>Asset Bundle String-</w:t>
      </w:r>
      <w:r w:rsidRPr="00DB2424">
        <w:rPr>
          <w:rFonts w:ascii="Arial" w:hAnsi="Arial" w:cs="Arial"/>
          <w:sz w:val="22"/>
          <w:szCs w:val="22"/>
        </w:rPr>
        <w:t xml:space="preserve"> </w:t>
      </w:r>
      <w:hyperlink w:history="1">
        <w:r w:rsidR="00517F42" w:rsidRPr="00517F42">
          <w:rPr>
            <w:rStyle w:val="Hyperlink"/>
            <w:rFonts w:ascii="Arial" w:hAnsi="Arial" w:cs="Arial"/>
            <w:b/>
            <w:bCs/>
            <w:color w:val="000000" w:themeColor="text1"/>
            <w:sz w:val="22"/>
            <w:szCs w:val="22"/>
            <w:u w:val="none"/>
          </w:rPr>
          <w:t>https://&lt;path</w:t>
        </w:r>
      </w:hyperlink>
      <w:r w:rsidR="00517F42" w:rsidRPr="00517F42">
        <w:rPr>
          <w:rFonts w:ascii="Arial" w:hAnsi="Arial" w:cs="Arial"/>
          <w:b/>
          <w:bCs/>
          <w:color w:val="000000" w:themeColor="text1"/>
          <w:sz w:val="22"/>
          <w:szCs w:val="22"/>
        </w:rPr>
        <w:t>_of_the_TalTech_map_file &gt;</w:t>
      </w:r>
      <w:r w:rsidRPr="00517F42">
        <w:rPr>
          <w:rFonts w:ascii="Arial" w:hAnsi="Arial" w:cs="Arial"/>
          <w:b/>
          <w:bCs/>
          <w:color w:val="000000" w:themeColor="text1"/>
          <w:sz w:val="22"/>
          <w:szCs w:val="22"/>
        </w:rPr>
        <w:t>/environment_</w:t>
      </w:r>
      <w:r w:rsidR="00517F42" w:rsidRPr="00517F42">
        <w:rPr>
          <w:rFonts w:ascii="Arial" w:hAnsi="Arial" w:cs="Arial"/>
          <w:b/>
          <w:bCs/>
          <w:color w:val="000000" w:themeColor="text1"/>
          <w:sz w:val="22"/>
          <w:szCs w:val="22"/>
        </w:rPr>
        <w:t>TalTech</w:t>
      </w:r>
    </w:p>
    <w:p w14:paraId="14AB9AD4" w14:textId="56EBA44A" w:rsidR="00AD0AFC" w:rsidRPr="00AD0AFC" w:rsidRDefault="00AD0AFC" w:rsidP="00AD0AFC">
      <w:pPr>
        <w:ind w:left="36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   </w:t>
      </w:r>
      <w:r>
        <w:rPr>
          <w:rFonts w:cstheme="minorHAnsi"/>
          <w:noProof/>
          <w:sz w:val="22"/>
          <w:szCs w:val="22"/>
        </w:rPr>
        <w:drawing>
          <wp:inline distT="0" distB="0" distL="0" distR="0" wp14:anchorId="04BDC223" wp14:editId="7ECD5DBA">
            <wp:extent cx="5175607" cy="2952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35" cy="295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3747A" w14:textId="77777777" w:rsidR="003F6F25" w:rsidRPr="007D7F10" w:rsidRDefault="003F6F25" w:rsidP="007D7F1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>In the Vehicles tab, </w:t>
      </w:r>
      <w:r w:rsidRPr="007D7F10">
        <w:rPr>
          <w:rFonts w:asciiTheme="minorHAnsi" w:hAnsiTheme="minorHAnsi" w:cstheme="minorHAnsi"/>
          <w:b/>
          <w:bCs/>
          <w:sz w:val="22"/>
          <w:szCs w:val="22"/>
        </w:rPr>
        <w:t>Add new</w:t>
      </w:r>
      <w:r w:rsidRPr="007D7F10">
        <w:rPr>
          <w:rFonts w:asciiTheme="minorHAnsi" w:hAnsiTheme="minorHAnsi" w:cstheme="minorHAnsi"/>
          <w:sz w:val="22"/>
          <w:szCs w:val="22"/>
        </w:rPr>
        <w:t> vehicle with the URL to a vehicle asset bundle or use the below string to add the Lexus</w:t>
      </w:r>
    </w:p>
    <w:p w14:paraId="544858D1" w14:textId="42E850B0" w:rsidR="003F6F25" w:rsidRPr="00EA627D" w:rsidRDefault="003F6F25" w:rsidP="003B19C9">
      <w:pPr>
        <w:pStyle w:val="ListParagraph"/>
        <w:ind w:firstLine="720"/>
        <w:rPr>
          <w:rFonts w:ascii="Arial" w:hAnsi="Arial" w:cs="Arial"/>
          <w:color w:val="000000" w:themeColor="text1"/>
          <w:sz w:val="22"/>
          <w:szCs w:val="22"/>
        </w:rPr>
      </w:pPr>
      <w:r w:rsidRPr="00EA627D">
        <w:rPr>
          <w:rFonts w:ascii="Arial" w:hAnsi="Arial" w:cs="Arial"/>
          <w:color w:val="000000" w:themeColor="text1"/>
          <w:sz w:val="22"/>
          <w:szCs w:val="22"/>
        </w:rPr>
        <w:t xml:space="preserve">Name - </w:t>
      </w:r>
      <w:r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>Lexus2016</w:t>
      </w:r>
      <w:r w:rsidR="00283DB1"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>RXHybrid</w:t>
      </w:r>
      <w:r w:rsidR="003B19C9"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(Autoware)</w:t>
      </w:r>
    </w:p>
    <w:p w14:paraId="083173A1" w14:textId="1F643C79" w:rsidR="003B19C9" w:rsidRDefault="003F6F25" w:rsidP="00F053F6">
      <w:pPr>
        <w:pStyle w:val="ListParagraph"/>
        <w:ind w:firstLine="720"/>
        <w:rPr>
          <w:rStyle w:val="Hyperlink"/>
          <w:rFonts w:ascii="Arial" w:hAnsi="Arial" w:cs="Arial"/>
          <w:sz w:val="22"/>
          <w:szCs w:val="22"/>
        </w:rPr>
      </w:pPr>
      <w:r w:rsidRPr="00EA627D">
        <w:rPr>
          <w:rFonts w:ascii="Arial" w:hAnsi="Arial" w:cs="Arial"/>
          <w:color w:val="000000" w:themeColor="text1"/>
          <w:sz w:val="22"/>
          <w:szCs w:val="22"/>
        </w:rPr>
        <w:t xml:space="preserve">Asset Bundle String- </w:t>
      </w:r>
      <w:r w:rsidR="00F053F6" w:rsidRPr="00F053F6">
        <w:rPr>
          <w:b/>
          <w:bCs/>
        </w:rPr>
        <w:t>https://assets.lgsvlsimulator.com/b5acfd17c0f8c31d9f573842ca27a7a4bde7dfd4/vehicle_Lexus2016RXHybrid</w:t>
      </w:r>
    </w:p>
    <w:p w14:paraId="651BE624" w14:textId="4FDD5528" w:rsidR="00F053F6" w:rsidRPr="00F053F6" w:rsidRDefault="00F053F6" w:rsidP="00F053F6">
      <w:pPr>
        <w:rPr>
          <w:rFonts w:ascii="Arial" w:hAnsi="Arial" w:cs="Arial"/>
          <w:color w:val="D7230D" w:themeColor="accent6" w:themeShade="BF"/>
          <w:sz w:val="22"/>
          <w:szCs w:val="22"/>
          <w:u w:val="single"/>
        </w:rPr>
      </w:pPr>
      <w:r>
        <w:rPr>
          <w:rFonts w:ascii="Arial" w:hAnsi="Arial" w:cs="Arial"/>
          <w:color w:val="D7230D" w:themeColor="accent6" w:themeShade="BF"/>
          <w:sz w:val="22"/>
          <w:szCs w:val="22"/>
          <w:u w:val="single"/>
        </w:rPr>
        <w:t xml:space="preserve">           </w:t>
      </w:r>
      <w:r>
        <w:rPr>
          <w:rFonts w:ascii="Arial" w:hAnsi="Arial" w:cs="Arial"/>
          <w:noProof/>
          <w:color w:val="D7230D" w:themeColor="accent6" w:themeShade="BF"/>
          <w:sz w:val="22"/>
          <w:szCs w:val="22"/>
          <w:u w:val="single"/>
        </w:rPr>
        <w:drawing>
          <wp:inline distT="0" distB="0" distL="0" distR="0" wp14:anchorId="25587211" wp14:editId="51CA456C">
            <wp:extent cx="5408486" cy="303847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806" cy="304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3E6D7" w14:textId="77777777" w:rsidR="003F6F25" w:rsidRPr="00EA627D" w:rsidRDefault="003F6F25" w:rsidP="00EA627D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EA627D">
        <w:rPr>
          <w:rFonts w:asciiTheme="minorHAnsi" w:hAnsiTheme="minorHAnsi" w:cstheme="minorHAnsi"/>
          <w:sz w:val="22"/>
          <w:szCs w:val="22"/>
        </w:rPr>
        <w:lastRenderedPageBreak/>
        <w:t>In the Vehicle tab after adding the vehicle, Click the wrench icon next to the vehicle name</w:t>
      </w:r>
    </w:p>
    <w:p w14:paraId="486D9F82" w14:textId="446BAF31" w:rsidR="0033564B" w:rsidRDefault="003F6F25" w:rsidP="0033564B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</w:t>
      </w:r>
      <w:r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>Bridge</w:t>
      </w:r>
      <w:r w:rsidR="0033564B"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 xml:space="preserve"> </w:t>
      </w:r>
      <w:r w:rsidR="0074423A">
        <w:rPr>
          <w:rFonts w:eastAsia="Times New Roman" w:cstheme="minorHAnsi"/>
          <w:color w:val="auto"/>
          <w:sz w:val="22"/>
          <w:szCs w:val="22"/>
          <w:lang w:val="en-IN" w:eastAsia="en-IN"/>
        </w:rPr>
        <w:t>Type</w:t>
      </w:r>
      <w:r w:rsidR="0033564B"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ab/>
      </w:r>
      <w:r w:rsidR="0033564B"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ab/>
      </w:r>
      <w:r w:rsidR="0033564B"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ab/>
        <w:t>-</w:t>
      </w:r>
      <w:r w:rsidR="0033564B">
        <w:rPr>
          <w:rFonts w:ascii="Arial" w:hAnsi="Arial" w:cs="Arial"/>
          <w:sz w:val="22"/>
          <w:szCs w:val="22"/>
        </w:rPr>
        <w:t xml:space="preserve"> </w:t>
      </w:r>
      <w:r w:rsidR="00EA627D">
        <w:rPr>
          <w:rFonts w:ascii="Arial" w:hAnsi="Arial" w:cs="Arial"/>
          <w:sz w:val="22"/>
          <w:szCs w:val="22"/>
        </w:rPr>
        <w:tab/>
      </w:r>
      <w:r w:rsidR="0033564B"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>ROS2</w:t>
      </w:r>
      <w:r w:rsidRPr="00EA627D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735D5E82" w14:textId="62E7725D" w:rsidR="00480550" w:rsidRDefault="0033564B" w:rsidP="00480550">
      <w:pPr>
        <w:pStyle w:val="ListParagraph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</w:t>
      </w:r>
      <w:r w:rsidR="003F6F25"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>Sensor</w:t>
      </w:r>
      <w:r w:rsidR="0074423A">
        <w:rPr>
          <w:rFonts w:eastAsia="Times New Roman" w:cstheme="minorHAnsi"/>
          <w:color w:val="auto"/>
          <w:sz w:val="22"/>
          <w:szCs w:val="22"/>
          <w:lang w:val="en-IN" w:eastAsia="en-IN"/>
        </w:rPr>
        <w:t>s</w:t>
      </w:r>
      <w:r w:rsidR="003F6F25"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 xml:space="preserve"> configuration</w:t>
      </w:r>
      <w:r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ab/>
        <w:t>-</w:t>
      </w:r>
      <w:r>
        <w:rPr>
          <w:rFonts w:ascii="Arial" w:hAnsi="Arial" w:cs="Arial"/>
          <w:sz w:val="22"/>
          <w:szCs w:val="22"/>
        </w:rPr>
        <w:t xml:space="preserve"> </w:t>
      </w:r>
      <w:r w:rsidR="00EA627D">
        <w:rPr>
          <w:rFonts w:ascii="Arial" w:hAnsi="Arial" w:cs="Arial"/>
          <w:sz w:val="22"/>
          <w:szCs w:val="22"/>
        </w:rPr>
        <w:tab/>
      </w:r>
      <w:r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Copy </w:t>
      </w:r>
      <w:r w:rsidR="000A2862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string </w:t>
      </w:r>
      <w:r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>from the sensorConfig.json file</w:t>
      </w:r>
    </w:p>
    <w:p w14:paraId="66CA3807" w14:textId="77777777" w:rsidR="00480550" w:rsidRDefault="00480550" w:rsidP="00480550">
      <w:pPr>
        <w:pStyle w:val="ListParagraph"/>
        <w:rPr>
          <w:rFonts w:ascii="Arial" w:hAnsi="Arial" w:cs="Arial"/>
          <w:b/>
          <w:bCs/>
          <w:color w:val="000000" w:themeColor="text1"/>
          <w:sz w:val="22"/>
          <w:szCs w:val="22"/>
        </w:rPr>
      </w:pPr>
    </w:p>
    <w:p w14:paraId="363C47F0" w14:textId="07EAB855" w:rsidR="00480550" w:rsidRPr="00480550" w:rsidRDefault="00480550" w:rsidP="00480550">
      <w:pPr>
        <w:pStyle w:val="ListParagraph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Fonts w:eastAsia="Times New Roman" w:cstheme="minorHAnsi"/>
          <w:noProof/>
          <w:color w:val="auto"/>
          <w:sz w:val="22"/>
          <w:szCs w:val="22"/>
          <w:lang w:val="en-IN" w:eastAsia="en-IN"/>
        </w:rPr>
        <w:drawing>
          <wp:inline distT="0" distB="0" distL="0" distR="0" wp14:anchorId="0E7407DF" wp14:editId="4B93DCAE">
            <wp:extent cx="5419725" cy="304478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930" cy="305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4FCB" w14:textId="287084C1" w:rsidR="003F6F25" w:rsidRDefault="003F6F25" w:rsidP="00EA627D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b/>
          <w:bCs/>
        </w:rPr>
      </w:pPr>
      <w:r w:rsidRPr="00EA627D">
        <w:rPr>
          <w:rFonts w:asciiTheme="minorHAnsi" w:hAnsiTheme="minorHAnsi" w:cstheme="minorHAnsi"/>
          <w:sz w:val="22"/>
          <w:szCs w:val="22"/>
        </w:rPr>
        <w:t>Click on Simulations tab and create a new Simulation. Give it a name and check the</w:t>
      </w:r>
      <w:r w:rsidRPr="00EA627D">
        <w:rPr>
          <w:rFonts w:asciiTheme="minorHAnsi" w:hAnsiTheme="minorHAnsi" w:cstheme="minorHAnsi"/>
          <w:b/>
          <w:bCs/>
          <w:sz w:val="22"/>
          <w:szCs w:val="22"/>
        </w:rPr>
        <w:t> </w:t>
      </w:r>
      <w:r w:rsidRPr="00EA627D">
        <w:rPr>
          <w:rFonts w:asciiTheme="minorHAnsi" w:hAnsiTheme="minorHAnsi" w:cstheme="minorHAnsi"/>
          <w:b/>
          <w:bCs/>
        </w:rPr>
        <w:t>API Only</w:t>
      </w:r>
      <w:r w:rsidRPr="00EA627D">
        <w:rPr>
          <w:rFonts w:asciiTheme="minorHAnsi" w:hAnsiTheme="minorHAnsi" w:cstheme="minorHAnsi"/>
          <w:sz w:val="22"/>
          <w:szCs w:val="22"/>
        </w:rPr>
        <w:t xml:space="preserve"> option. </w:t>
      </w:r>
      <w:r w:rsidRPr="00EA627D">
        <w:rPr>
          <w:rFonts w:asciiTheme="minorHAnsi" w:hAnsiTheme="minorHAnsi" w:cstheme="minorHAnsi"/>
          <w:b/>
          <w:bCs/>
          <w:sz w:val="22"/>
          <w:szCs w:val="22"/>
        </w:rPr>
        <w:t>Click </w:t>
      </w:r>
      <w:r w:rsidRPr="00EA627D">
        <w:rPr>
          <w:rFonts w:asciiTheme="minorHAnsi" w:hAnsiTheme="minorHAnsi" w:cstheme="minorHAnsi"/>
          <w:b/>
          <w:bCs/>
        </w:rPr>
        <w:t>Submit</w:t>
      </w:r>
    </w:p>
    <w:p w14:paraId="7FA196E2" w14:textId="0B0AA65F" w:rsidR="005D20C7" w:rsidRPr="00EA627D" w:rsidRDefault="00422916" w:rsidP="005D20C7">
      <w:pPr>
        <w:pStyle w:val="NormalWeb"/>
        <w:ind w:left="72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B199E06" wp14:editId="6CD425AE">
            <wp:extent cx="5495925" cy="300978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05" cy="301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0369" w14:textId="753AC8EE" w:rsidR="00422916" w:rsidRDefault="00422916" w:rsidP="00422916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</w:p>
    <w:p w14:paraId="6B3B40FA" w14:textId="1606F29B" w:rsidR="00422916" w:rsidRDefault="00422916" w:rsidP="00422916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7991607F" wp14:editId="5C24E730">
            <wp:extent cx="5255895" cy="33337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962" cy="333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EC72" w14:textId="21B674AE" w:rsidR="003F6F25" w:rsidRPr="00EA627D" w:rsidRDefault="003F6F25" w:rsidP="00EA627D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EA627D">
        <w:rPr>
          <w:rFonts w:asciiTheme="minorHAnsi" w:hAnsiTheme="minorHAnsi" w:cstheme="minorHAnsi"/>
          <w:sz w:val="22"/>
          <w:szCs w:val="22"/>
        </w:rPr>
        <w:t>Select the API_Only simulation from the simulations tab.</w:t>
      </w:r>
    </w:p>
    <w:p w14:paraId="7CF7B91D" w14:textId="1ABC661C" w:rsidR="003F6F25" w:rsidRDefault="003F6F25" w:rsidP="00EA627D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EA627D">
        <w:rPr>
          <w:rFonts w:asciiTheme="minorHAnsi" w:hAnsiTheme="minorHAnsi" w:cstheme="minorHAnsi"/>
          <w:sz w:val="22"/>
          <w:szCs w:val="22"/>
        </w:rPr>
        <w:t>Press the Play Button</w:t>
      </w:r>
    </w:p>
    <w:p w14:paraId="48A5FE4A" w14:textId="01A49766" w:rsidR="00422916" w:rsidRPr="00EA627D" w:rsidRDefault="00422916" w:rsidP="00422916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9CF799F" wp14:editId="11FA9E33">
            <wp:extent cx="5275580" cy="34099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56" cy="341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A7F4" w14:textId="77777777" w:rsidR="00422916" w:rsidRDefault="00422916" w:rsidP="00D12A1B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3E7F6509" w14:textId="77777777" w:rsidR="00422916" w:rsidRDefault="00422916" w:rsidP="00D12A1B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F784626" w14:textId="0E8925E4" w:rsidR="003312ED" w:rsidRDefault="003F6F25" w:rsidP="00D12A1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D12A1B">
        <w:rPr>
          <w:rFonts w:asciiTheme="minorHAnsi" w:hAnsiTheme="minorHAnsi" w:cstheme="minorHAnsi"/>
          <w:sz w:val="22"/>
          <w:szCs w:val="22"/>
        </w:rPr>
        <w:lastRenderedPageBreak/>
        <w:t xml:space="preserve">The </w:t>
      </w:r>
      <w:r w:rsidR="00E350F1" w:rsidRPr="00D12A1B">
        <w:rPr>
          <w:rFonts w:asciiTheme="minorHAnsi" w:hAnsiTheme="minorHAnsi" w:cstheme="minorHAnsi"/>
          <w:sz w:val="22"/>
          <w:szCs w:val="22"/>
        </w:rPr>
        <w:t xml:space="preserve">lgsvl </w:t>
      </w:r>
      <w:r w:rsidR="00DB586D" w:rsidRPr="00D12A1B">
        <w:rPr>
          <w:rFonts w:asciiTheme="minorHAnsi" w:hAnsiTheme="minorHAnsi" w:cstheme="minorHAnsi"/>
          <w:sz w:val="22"/>
          <w:szCs w:val="22"/>
        </w:rPr>
        <w:t>simulator</w:t>
      </w:r>
      <w:r w:rsidRPr="00D12A1B">
        <w:rPr>
          <w:rFonts w:asciiTheme="minorHAnsi" w:hAnsiTheme="minorHAnsi" w:cstheme="minorHAnsi"/>
          <w:sz w:val="22"/>
          <w:szCs w:val="22"/>
        </w:rPr>
        <w:t xml:space="preserve"> window should now show API_Only on the screen.</w:t>
      </w:r>
    </w:p>
    <w:p w14:paraId="63A5E529" w14:textId="5E4169ED" w:rsidR="00422916" w:rsidRDefault="00422916" w:rsidP="00D12A1B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</w:t>
      </w: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E95B826" wp14:editId="46C2F61E">
            <wp:extent cx="5444715" cy="30956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239" cy="310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FACE" w14:textId="3F337416" w:rsidR="003312ED" w:rsidRDefault="00243D2F" w:rsidP="00C81A4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43D2F">
        <w:rPr>
          <w:rFonts w:asciiTheme="minorHAnsi" w:hAnsiTheme="minorHAnsi" w:cstheme="minorHAnsi"/>
          <w:b/>
          <w:bCs/>
          <w:sz w:val="22"/>
          <w:szCs w:val="22"/>
        </w:rPr>
        <w:t xml:space="preserve">Note: </w:t>
      </w:r>
      <w:r>
        <w:rPr>
          <w:rFonts w:asciiTheme="minorHAnsi" w:hAnsiTheme="minorHAnsi" w:cstheme="minorHAnsi"/>
          <w:sz w:val="22"/>
          <w:szCs w:val="22"/>
        </w:rPr>
        <w:t xml:space="preserve">While running the simulation through polyVerif suite, the simulator must be in the </w:t>
      </w:r>
      <w:r w:rsidRPr="000969D8">
        <w:rPr>
          <w:rFonts w:asciiTheme="minorHAnsi" w:hAnsiTheme="minorHAnsi" w:cstheme="minorHAnsi"/>
          <w:b/>
          <w:bCs/>
          <w:sz w:val="22"/>
          <w:szCs w:val="22"/>
        </w:rPr>
        <w:t>API_Only</w:t>
      </w:r>
      <w:r>
        <w:rPr>
          <w:rFonts w:asciiTheme="minorHAnsi" w:hAnsiTheme="minorHAnsi" w:cstheme="minorHAnsi"/>
          <w:sz w:val="22"/>
          <w:szCs w:val="22"/>
        </w:rPr>
        <w:t xml:space="preserve"> mode.</w:t>
      </w:r>
    </w:p>
    <w:p w14:paraId="33F9354D" w14:textId="77777777" w:rsidR="00C81A4E" w:rsidRPr="00C81A4E" w:rsidRDefault="00C81A4E" w:rsidP="00C81A4E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2871CFEF" w14:textId="77777777" w:rsidR="003312ED" w:rsidRDefault="003312ED" w:rsidP="008D6D77"/>
    <w:sectPr w:rsidR="003312ED">
      <w:footerReference w:type="default" r:id="rId18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6FF91" w14:textId="77777777" w:rsidR="00E7594F" w:rsidRDefault="00E7594F">
      <w:pPr>
        <w:spacing w:after="0" w:line="240" w:lineRule="auto"/>
      </w:pPr>
      <w:r>
        <w:separator/>
      </w:r>
    </w:p>
  </w:endnote>
  <w:endnote w:type="continuationSeparator" w:id="0">
    <w:p w14:paraId="4E555ED3" w14:textId="77777777" w:rsidR="00E7594F" w:rsidRDefault="00E75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92775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3FBA3" w14:textId="77777777" w:rsidR="00E7594F" w:rsidRDefault="00E7594F">
      <w:pPr>
        <w:spacing w:after="0" w:line="240" w:lineRule="auto"/>
      </w:pPr>
      <w:r>
        <w:separator/>
      </w:r>
    </w:p>
  </w:footnote>
  <w:footnote w:type="continuationSeparator" w:id="0">
    <w:p w14:paraId="0A765AEC" w14:textId="77777777" w:rsidR="00E7594F" w:rsidRDefault="00E75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F608A2"/>
    <w:multiLevelType w:val="hybridMultilevel"/>
    <w:tmpl w:val="AE822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B35D78"/>
    <w:multiLevelType w:val="hybridMultilevel"/>
    <w:tmpl w:val="B88AF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9012DD"/>
    <w:multiLevelType w:val="hybridMultilevel"/>
    <w:tmpl w:val="B5BEAC96"/>
    <w:lvl w:ilvl="0" w:tplc="34B4668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color w:val="404040"/>
        <w:sz w:val="1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87E3E"/>
    <w:multiLevelType w:val="hybridMultilevel"/>
    <w:tmpl w:val="CF105582"/>
    <w:lvl w:ilvl="0" w:tplc="34B4668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color w:val="404040"/>
        <w:sz w:val="18"/>
      </w:rPr>
    </w:lvl>
    <w:lvl w:ilvl="1" w:tplc="D5FA89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1F4E79" w:themeColor="accent1" w:themeShade="80"/>
      </w:rPr>
    </w:lvl>
    <w:lvl w:ilvl="2" w:tplc="F780B0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1F4E79" w:themeColor="accent1" w:themeShade="80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6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num w:numId="1">
    <w:abstractNumId w:val="9"/>
  </w:num>
  <w:num w:numId="2">
    <w:abstractNumId w:val="16"/>
  </w:num>
  <w:num w:numId="3">
    <w:abstractNumId w:val="16"/>
    <w:lvlOverride w:ilvl="0">
      <w:startOverride w:val="1"/>
    </w:lvlOverride>
  </w:num>
  <w:num w:numId="4">
    <w:abstractNumId w:val="1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  <w:num w:numId="19">
    <w:abstractNumId w:val="1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CFB"/>
    <w:rsid w:val="00021026"/>
    <w:rsid w:val="00056BD8"/>
    <w:rsid w:val="0006679C"/>
    <w:rsid w:val="00071336"/>
    <w:rsid w:val="00083B37"/>
    <w:rsid w:val="000969D8"/>
    <w:rsid w:val="000A0612"/>
    <w:rsid w:val="000A2862"/>
    <w:rsid w:val="001A728E"/>
    <w:rsid w:val="001E042A"/>
    <w:rsid w:val="00225505"/>
    <w:rsid w:val="00227A68"/>
    <w:rsid w:val="00243D2F"/>
    <w:rsid w:val="0024743B"/>
    <w:rsid w:val="00283DB1"/>
    <w:rsid w:val="00287133"/>
    <w:rsid w:val="003312ED"/>
    <w:rsid w:val="0033564B"/>
    <w:rsid w:val="00370ADF"/>
    <w:rsid w:val="003B19C9"/>
    <w:rsid w:val="003F6F25"/>
    <w:rsid w:val="004018C1"/>
    <w:rsid w:val="00415D59"/>
    <w:rsid w:val="00422916"/>
    <w:rsid w:val="004727F4"/>
    <w:rsid w:val="00480550"/>
    <w:rsid w:val="00490073"/>
    <w:rsid w:val="004A0A8D"/>
    <w:rsid w:val="00515A03"/>
    <w:rsid w:val="00517F42"/>
    <w:rsid w:val="00530D25"/>
    <w:rsid w:val="00575B92"/>
    <w:rsid w:val="005C5CFB"/>
    <w:rsid w:val="005D20C7"/>
    <w:rsid w:val="005D4DC9"/>
    <w:rsid w:val="005E1339"/>
    <w:rsid w:val="005F7999"/>
    <w:rsid w:val="006217EF"/>
    <w:rsid w:val="00626EDA"/>
    <w:rsid w:val="00653428"/>
    <w:rsid w:val="00655151"/>
    <w:rsid w:val="00673EBE"/>
    <w:rsid w:val="006D7FF8"/>
    <w:rsid w:val="006F2C4B"/>
    <w:rsid w:val="00704472"/>
    <w:rsid w:val="0074423A"/>
    <w:rsid w:val="00745165"/>
    <w:rsid w:val="00791457"/>
    <w:rsid w:val="007B40D9"/>
    <w:rsid w:val="007D7F10"/>
    <w:rsid w:val="007F372E"/>
    <w:rsid w:val="00815E56"/>
    <w:rsid w:val="008B17E2"/>
    <w:rsid w:val="008D5E06"/>
    <w:rsid w:val="008D6D77"/>
    <w:rsid w:val="008E235C"/>
    <w:rsid w:val="00954BFF"/>
    <w:rsid w:val="00A0487F"/>
    <w:rsid w:val="00A145FF"/>
    <w:rsid w:val="00A50C48"/>
    <w:rsid w:val="00AA316B"/>
    <w:rsid w:val="00AD0AFC"/>
    <w:rsid w:val="00AE5E93"/>
    <w:rsid w:val="00B972D2"/>
    <w:rsid w:val="00BB7B6A"/>
    <w:rsid w:val="00BC1FD2"/>
    <w:rsid w:val="00C33477"/>
    <w:rsid w:val="00C81A4E"/>
    <w:rsid w:val="00C92C41"/>
    <w:rsid w:val="00D12A1B"/>
    <w:rsid w:val="00D30BDC"/>
    <w:rsid w:val="00D567C4"/>
    <w:rsid w:val="00D57E3E"/>
    <w:rsid w:val="00DB2424"/>
    <w:rsid w:val="00DB24CB"/>
    <w:rsid w:val="00DB586D"/>
    <w:rsid w:val="00DF5013"/>
    <w:rsid w:val="00E350F1"/>
    <w:rsid w:val="00E7594F"/>
    <w:rsid w:val="00E9640A"/>
    <w:rsid w:val="00EA627D"/>
    <w:rsid w:val="00F053F6"/>
    <w:rsid w:val="00F1586E"/>
    <w:rsid w:val="00F16A17"/>
    <w:rsid w:val="00FF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6175A"/>
  <w15:chartTrackingRefBased/>
  <w15:docId w15:val="{CA8A6271-88A9-453F-84DA-DA59A6BAB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DB24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2424"/>
    <w:rPr>
      <w:rFonts w:ascii="Courier New" w:eastAsia="Times New Roman" w:hAnsi="Courier New" w:cs="Courier New"/>
      <w:color w:val="auto"/>
      <w:sz w:val="20"/>
      <w:szCs w:val="20"/>
      <w:lang w:val="en-IN" w:eastAsia="en-IN"/>
    </w:rPr>
  </w:style>
  <w:style w:type="character" w:customStyle="1" w:styleId="pl-c1">
    <w:name w:val="pl-c1"/>
    <w:basedOn w:val="DefaultParagraphFont"/>
    <w:rsid w:val="00DB2424"/>
  </w:style>
  <w:style w:type="character" w:customStyle="1" w:styleId="pl-s">
    <w:name w:val="pl-s"/>
    <w:basedOn w:val="DefaultParagraphFont"/>
    <w:rsid w:val="00DB2424"/>
  </w:style>
  <w:style w:type="character" w:customStyle="1" w:styleId="pl-pds">
    <w:name w:val="pl-pds"/>
    <w:basedOn w:val="DefaultParagraphFont"/>
    <w:rsid w:val="00DB2424"/>
  </w:style>
  <w:style w:type="character" w:customStyle="1" w:styleId="pl-k">
    <w:name w:val="pl-k"/>
    <w:basedOn w:val="DefaultParagraphFont"/>
    <w:rsid w:val="00DB2424"/>
  </w:style>
  <w:style w:type="character" w:styleId="HTMLCode">
    <w:name w:val="HTML Code"/>
    <w:basedOn w:val="DefaultParagraphFont"/>
    <w:uiPriority w:val="99"/>
    <w:semiHidden/>
    <w:unhideWhenUsed/>
    <w:rsid w:val="00DB242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B242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B2424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6217EF"/>
  </w:style>
  <w:style w:type="character" w:customStyle="1" w:styleId="hljs-comment">
    <w:name w:val="hljs-comment"/>
    <w:basedOn w:val="DefaultParagraphFont"/>
    <w:rsid w:val="006217EF"/>
  </w:style>
  <w:style w:type="character" w:customStyle="1" w:styleId="hljs-number">
    <w:name w:val="hljs-number"/>
    <w:basedOn w:val="DefaultParagraphFont"/>
    <w:rsid w:val="006217EF"/>
  </w:style>
  <w:style w:type="paragraph" w:styleId="NormalWeb">
    <w:name w:val="Normal (Web)"/>
    <w:basedOn w:val="Normal"/>
    <w:uiPriority w:val="99"/>
    <w:unhideWhenUsed/>
    <w:rsid w:val="00B972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customStyle="1" w:styleId="pl-2">
    <w:name w:val="pl-2"/>
    <w:basedOn w:val="DefaultParagraphFont"/>
    <w:rsid w:val="00AE5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6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32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728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72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gsvl/simulator/releases/download/2020.06/lgsvlsimulator-linux64-2020.06.zip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lgsvl/simulator/releases/tag/2020.06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yPc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</Template>
  <TotalTime>3337</TotalTime>
  <Pages>6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MyPc</dc:creator>
  <cp:lastModifiedBy>MyPc</cp:lastModifiedBy>
  <cp:revision>96</cp:revision>
  <dcterms:created xsi:type="dcterms:W3CDTF">2021-03-08T08:31:00Z</dcterms:created>
  <dcterms:modified xsi:type="dcterms:W3CDTF">2021-05-18T23:42:00Z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